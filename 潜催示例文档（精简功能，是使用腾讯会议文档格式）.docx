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355DC">
      <w:r>
        <w:rPr>
          <w:rFonts w:hint="eastAsia"/>
          <w:lang w:eastAsia="zh-CN"/>
        </w:rPr>
        <w:t>被催(</w:t>
      </w:r>
      <w:r>
        <w:t>00:00:58): 了，我们开始吧！</w:t>
      </w:r>
    </w:p>
    <w:p w14:paraId="3BF226A2">
      <w:r>
        <w:rPr>
          <w:rFonts w:hint="eastAsia"/>
          <w:lang w:eastAsia="zh-CN"/>
        </w:rPr>
        <w:t>主催(</w:t>
      </w:r>
      <w:r>
        <w:t>00:01:00): 现在请</w:t>
      </w:r>
      <w:r>
        <w:rPr>
          <w:rFonts w:hint="eastAsia"/>
          <w:lang w:eastAsia="zh-CN"/>
        </w:rPr>
        <w:t>被催(</w:t>
      </w:r>
      <w:r>
        <w:t>调整一下自己的状态，意识放松意识可以扫描一下全身。哪个地方是紧绷的可以让它放松下来，做三个深呼吸，越呼吸，身体越放松，调整好以后可以合一本源。</w:t>
      </w:r>
    </w:p>
    <w:p w14:paraId="676DBA80">
      <w:r>
        <w:rPr>
          <w:rFonts w:hint="eastAsia"/>
          <w:lang w:eastAsia="zh-CN"/>
        </w:rPr>
        <w:t>主催(</w:t>
      </w:r>
      <w:r>
        <w:t>00:01:36): 在合一本源的状态中，可以熟悉感受零和的频率。</w:t>
      </w:r>
    </w:p>
    <w:p w14:paraId="104DEB17">
      <w:r>
        <w:rPr>
          <w:rFonts w:hint="eastAsia"/>
          <w:lang w:eastAsia="zh-CN"/>
        </w:rPr>
        <w:t>被催(</w:t>
      </w:r>
      <w:r>
        <w:t>00:02:54): 在合一本源的过程中，就感受到这意识拓展到在太空之中，就是在一片虚空之中。</w:t>
      </w:r>
    </w:p>
    <w:p w14:paraId="6B03C61D">
      <w:r>
        <w:rPr>
          <w:rFonts w:hint="eastAsia"/>
          <w:lang w:eastAsia="zh-CN"/>
        </w:rPr>
        <w:t>被催(</w:t>
      </w:r>
      <w:r>
        <w:t>00:03:33): 然后在这种感受里面，外边的一些环境的声音以及在意识沉寂下来的时候，就感觉到一些节奏类的一些背景音一样。也感受到在这个过程中，很多意识流声音也像一些意识流一样，呈一些波浪状在流动。</w:t>
      </w:r>
    </w:p>
    <w:p w14:paraId="50C1AE7C">
      <w:r>
        <w:rPr>
          <w:rFonts w:hint="eastAsia"/>
          <w:lang w:eastAsia="zh-CN"/>
        </w:rPr>
        <w:t>被催(</w:t>
      </w:r>
      <w:r>
        <w:t>00:04:26): 然后在这个意识状态下去感受零和的频率。银河这个时候感受到的像所呈现的像是一个旋转的一个白色的一个银河系一样的，或者说是一个星系团。一个巨大的星云。没有一个很明显的形象，就像一个巨大的旋转的频率，一个白偏白色的。</w:t>
      </w:r>
    </w:p>
    <w:p w14:paraId="7E504B3F">
      <w:r>
        <w:rPr>
          <w:rFonts w:hint="eastAsia"/>
          <w:lang w:eastAsia="zh-CN"/>
        </w:rPr>
        <w:t>被催(</w:t>
      </w:r>
      <w:r>
        <w:t>00:05:26): 然后让意识去继续去感受这个离合的频率，它就像一个巨大的一个没有实体的一个旋转的球状的，或者说一个。一个银盘状的巨大的一个意识体一样。然后也能感受到里面有一些很温暖的频率在里面。</w:t>
      </w:r>
    </w:p>
    <w:p w14:paraId="35965DD6">
      <w:r>
        <w:rPr>
          <w:rFonts w:hint="eastAsia"/>
          <w:lang w:eastAsia="zh-CN"/>
        </w:rPr>
        <w:t>被催(</w:t>
      </w:r>
      <w:r>
        <w:t>00:06:30): 感觉到这是林河的频率比较，相对来说比较熟悉的频率。</w:t>
      </w:r>
    </w:p>
    <w:p w14:paraId="7889A4FB">
      <w:r>
        <w:rPr>
          <w:rFonts w:hint="eastAsia"/>
          <w:lang w:eastAsia="zh-CN"/>
        </w:rPr>
        <w:t>被催(</w:t>
      </w:r>
      <w:r>
        <w:t>00:06:47): 现在已经连接大家的话算是比较熟悉的一个频率，听歌的频率连接？</w:t>
      </w:r>
    </w:p>
    <w:p w14:paraId="11547048">
      <w:r>
        <w:rPr>
          <w:rFonts w:hint="eastAsia"/>
          <w:lang w:eastAsia="zh-CN"/>
        </w:rPr>
        <w:t>主催(</w:t>
      </w:r>
      <w:r>
        <w:t>00:06:55): 那就请</w:t>
      </w:r>
      <w:r>
        <w:rPr>
          <w:rFonts w:hint="eastAsia"/>
          <w:lang w:eastAsia="zh-CN"/>
        </w:rPr>
        <w:t>被催(</w:t>
      </w:r>
      <w:r>
        <w:t>继续稳定在连接频率的状态也稳定在合理本源的状态中，请灵和带着肉体灵</w:t>
      </w:r>
      <w:r>
        <w:rPr>
          <w:rFonts w:hint="eastAsia"/>
          <w:lang w:eastAsia="zh-CN"/>
        </w:rPr>
        <w:t>被催(</w:t>
      </w:r>
      <w:r>
        <w:t>继续以推倒重建清空以往认知的方式重新连接一下</w:t>
      </w:r>
      <w:r>
        <w:rPr>
          <w:rFonts w:hint="eastAsia"/>
          <w:lang w:eastAsia="zh-CN"/>
        </w:rPr>
        <w:t>*灵</w:t>
      </w:r>
      <w:r>
        <w:t>。</w:t>
      </w:r>
    </w:p>
    <w:p w14:paraId="705C0FD6">
      <w:r>
        <w:rPr>
          <w:rFonts w:hint="eastAsia"/>
          <w:lang w:eastAsia="zh-CN"/>
        </w:rPr>
        <w:t>被催(</w:t>
      </w:r>
      <w:r>
        <w:t>00:07:20): 稍等一下去感受一下</w:t>
      </w:r>
      <w:r>
        <w:rPr>
          <w:rFonts w:hint="eastAsia"/>
          <w:lang w:eastAsia="zh-CN"/>
        </w:rPr>
        <w:t>*灵</w:t>
      </w:r>
      <w:r>
        <w:t>体的</w:t>
      </w:r>
      <w:r>
        <w:rPr>
          <w:rFonts w:hint="eastAsia"/>
          <w:lang w:eastAsia="zh-CN"/>
        </w:rPr>
        <w:t>*灵</w:t>
      </w:r>
      <w:r>
        <w:t>的频率。</w:t>
      </w:r>
    </w:p>
    <w:p w14:paraId="1925ED73">
      <w:r>
        <w:rPr>
          <w:rFonts w:hint="eastAsia"/>
          <w:lang w:eastAsia="zh-CN"/>
        </w:rPr>
        <w:t>被催(</w:t>
      </w:r>
      <w:r>
        <w:t>00:08:29): 连接的过程中，林河说了一句话，传了个信息，就说</w:t>
      </w:r>
      <w:r>
        <w:rPr>
          <w:rFonts w:hint="eastAsia"/>
          <w:lang w:eastAsia="zh-CN"/>
        </w:rPr>
        <w:t>*灵</w:t>
      </w:r>
      <w:r>
        <w:t>体目前其实还没有处于一个完全激活的状态。</w:t>
      </w:r>
    </w:p>
    <w:p w14:paraId="0CAC5598">
      <w:r>
        <w:rPr>
          <w:rFonts w:hint="eastAsia"/>
          <w:lang w:eastAsia="zh-CN"/>
        </w:rPr>
        <w:t>被催(</w:t>
      </w:r>
      <w:r>
        <w:t>00:08:59): 对</w:t>
      </w:r>
      <w:r>
        <w:rPr>
          <w:rFonts w:hint="eastAsia"/>
          <w:lang w:val="en-US" w:eastAsia="zh-CN"/>
        </w:rPr>
        <w:t>灵体</w:t>
      </w:r>
      <w:bookmarkStart w:id="0" w:name="_GoBack"/>
      <w:bookmarkEnd w:id="0"/>
      <w:r>
        <w:t>的探索，其实以前也并不算很多，都是这种习惯性的探索，然后还有就是这个灵体八灵体这里先天性的限制也在这里。包括一些束缚之类的，就感觉到八媒体的身上就是脚上和头上有一些沉甸甸的一些东西，像那个脚好像下面被绑了一个石头一样。就看到了一个雕像，一个模型。上身的话就感觉他被架空起来一样，看到就这么一个形象。</w:t>
      </w:r>
    </w:p>
    <w:p w14:paraId="22519599">
      <w:r>
        <w:rPr>
          <w:rFonts w:hint="eastAsia"/>
          <w:lang w:eastAsia="zh-CN"/>
        </w:rPr>
        <w:t>被催(</w:t>
      </w:r>
      <w:r>
        <w:t>00:10:00): 联合在描述这个信息的时候，</w:t>
      </w:r>
      <w:r>
        <w:rPr>
          <w:rFonts w:hint="eastAsia"/>
          <w:lang w:eastAsia="zh-CN"/>
        </w:rPr>
        <w:t>被催(</w:t>
      </w:r>
      <w:r>
        <w:t>看到了一个画面，一个穹顶一从顶的上边是有一些光线照射下来，像一个。像一个三角形，一个三角锥一样照射下来，中间是</w:t>
      </w: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D2229">
    <w:pPr>
      <w:pStyle w:val="24"/>
      <w:jc w:val="center"/>
    </w:pPr>
    <w:r>
      <w:drawing>
        <wp:inline distT="0" distB="0" distL="114300" distR="114300">
          <wp:extent cx="1270000" cy="114935"/>
          <wp:effectExtent l="0" t="0" r="635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270000" cy="11545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C80E85"/>
    <w:rsid w:val="144A600D"/>
    <w:rsid w:val="159D09FE"/>
    <w:rsid w:val="52E31101"/>
    <w:rsid w:val="6C3A55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SimSun" w:hAnsi="SimSun" w:eastAsia="SimSu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19493</Words>
  <Characters>21830</Characters>
  <Lines>0</Lines>
  <Paragraphs>0</Paragraphs>
  <TotalTime>2</TotalTime>
  <ScaleCrop>false</ScaleCrop>
  <LinksUpToDate>false</LinksUpToDate>
  <CharactersWithSpaces>22074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阿标</cp:lastModifiedBy>
  <dcterms:modified xsi:type="dcterms:W3CDTF">2026-03-24T02:13:00Z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eyJoZGlkIjoiZDQ4YTE1M2M5Yzg2NzM4NmY0YjNlOTdhOThiNzEwZWEiLCJ1c2VySWQiOiI0NTgyMDM2ODgifQ==</vt:lpwstr>
  </property>
  <property fmtid="{D5CDD505-2E9C-101B-9397-08002B2CF9AE}" pid="3" name="KSOProductBuildVer">
    <vt:lpwstr>2052-12.1.0.25225</vt:lpwstr>
  </property>
  <property fmtid="{D5CDD505-2E9C-101B-9397-08002B2CF9AE}" pid="4" name="ICV">
    <vt:lpwstr>D868EF76BCAE4613A08702B809A90E2F_12</vt:lpwstr>
  </property>
</Properties>
</file>