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448D7">
      <w:r>
        <w:t>阿标(00:00:01): 看一下装。</w:t>
      </w:r>
    </w:p>
    <w:p w14:paraId="5821973F">
      <w:pPr>
        <w:rPr>
          <w:rFonts w:hint="default" w:eastAsia="宋体"/>
          <w:lang w:val="en-US" w:eastAsia="zh-CN"/>
        </w:rPr>
      </w:pPr>
      <w:r>
        <w:t>白凰(00:00:06): 我看6:30到7:307:30到8:30那就八点左右，看情况吧，看那时候到时候感觉完不了，那就再延迟一下</w:t>
      </w:r>
      <w:bookmarkStart w:id="0" w:name="_GoBack"/>
      <w:r>
        <w:rPr>
          <w:highlight w:val="yellow"/>
        </w:rPr>
        <w:t>。</w:t>
      </w:r>
      <w:r>
        <w:rPr>
          <w:rFonts w:hint="eastAsia"/>
          <w:highlight w:val="yellow"/>
          <w:lang w:val="en-US" w:eastAsia="zh-CN"/>
        </w:rPr>
        <w:t xml:space="preserve"> 标记文件 灵能量空间</w:t>
      </w:r>
      <w:bookmarkEnd w:id="0"/>
    </w:p>
    <w:p w14:paraId="428579BC">
      <w:r>
        <w:t xml:space="preserve">阿标(00:00:07): 八点左右吧 OK 看情况没事。没关系的 Mm. </w:t>
      </w:r>
    </w:p>
    <w:p w14:paraId="2EBEFDBB">
      <w:r>
        <w:t>白凰(00:00:23):</w:t>
      </w:r>
      <w:r>
        <w:rPr>
          <w:highlight w:val="yellow"/>
        </w:rPr>
        <w:t xml:space="preserve"> 现在请！</w:t>
      </w:r>
      <w:r>
        <w:rPr>
          <w:rFonts w:hint="eastAsia"/>
          <w:highlight w:val="yellow"/>
          <w:lang w:val="en-US" w:eastAsia="zh-CN"/>
        </w:rPr>
        <w:t>灵能量空间</w:t>
      </w:r>
    </w:p>
    <w:p w14:paraId="45F18717">
      <w:r>
        <w:t>阿标(00:00:31): 稍等一下，我给同学发个信息，免得到时候说他来找我。</w:t>
      </w:r>
    </w:p>
    <w:p w14:paraId="6C5355DC">
      <w:r>
        <w:t>阿标(00:00:58): 了，我们开始吧！</w:t>
      </w:r>
    </w:p>
    <w:p w14:paraId="3BF226A2">
      <w:r>
        <w:t>白凰(00:01:00): 现在请阿标调整一下自己的状态，意识放松意识可以扫描一下全身。哪个地方是紧绷的可以让它放松下来，做三个深呼吸，越呼吸，身体越放松，调整好以后可以合一本源。</w:t>
      </w:r>
    </w:p>
    <w:p w14:paraId="676DBA80">
      <w:r>
        <w:t>白凰(00:01:36): 在合一本源的状态中，可以熟悉感受零和的频率。</w:t>
      </w:r>
    </w:p>
    <w:p w14:paraId="104DEB17">
      <w:r>
        <w:t>阿标(00:02:54): 在合一本源的过程中，就感受到这意识拓展到在太空之中，就是在一片虚空之中。</w:t>
      </w:r>
    </w:p>
    <w:p w14:paraId="6B03C61D">
      <w:r>
        <w:t>阿标(00:03:33): 然后在这种感受里面，外边的一些环境的声音以及在意识沉寂下来的时候，就感觉到一些节奏类的一些背景音一样。也感受到在这个过程中，很多意识流声音也像一些意识流一样，呈一些波浪状在流动。</w:t>
      </w:r>
    </w:p>
    <w:p w14:paraId="50C1AE7C">
      <w:r>
        <w:t>阿标(00:04:26): 然后在这个意识状态下去感受零和的频率。银河这个时候感受到的像所呈现的像是一个旋转的一个白色的一个银河系一样的，或者说是一个星系团。一个巨大的星云。没有一个很明显的形象，就像一个巨大的旋转的频率，一个白偏白色的。</w:t>
      </w:r>
    </w:p>
    <w:p w14:paraId="7E504B3F">
      <w:r>
        <w:t>阿标(00:05:26): 然后让意识去继续去感受这个离合的频率，它就像一个巨大的一个没有实体的一个旋转的球状的，或者说一个。一个银盘状的巨大的一个意识体一样。然后也能感受到里面有一些很温暖的频率在里面。</w:t>
      </w:r>
    </w:p>
    <w:p w14:paraId="35965DD6">
      <w:r>
        <w:t>阿标(00:06:30): 感觉到这是林河的频率比较，相对来说比较熟悉的频率。</w:t>
      </w:r>
    </w:p>
    <w:p w14:paraId="7889A4FB">
      <w:r>
        <w:t>阿标(00:06:47): 现在已经连接大家的话算是比较熟悉的一个频率，听歌的频率连接？</w:t>
      </w:r>
    </w:p>
    <w:p w14:paraId="11547048">
      <w:r>
        <w:t>白凰(00:06:55): 那就请阿标继续稳定在连接频率的状态也稳定在合理本源的状态中，请灵和带着肉体灵阿标继续以推倒重建清空以往认知的方式重新连接一下80。</w:t>
      </w:r>
    </w:p>
    <w:p w14:paraId="705C0FD6">
      <w:r>
        <w:t>阿标(00:07:20): 稍等一下去感受一下80体的80的频率。</w:t>
      </w:r>
    </w:p>
    <w:p w14:paraId="1925ED73">
      <w:r>
        <w:t>阿标(00:08:29): 连接的过程中，林河说了一句话，传了个信息，就说80体目前其实还没有处于一个完全激活的状态。</w:t>
      </w:r>
    </w:p>
    <w:p w14:paraId="0CAC5598">
      <w:r>
        <w:t>阿标(00:08:59): 对八年级的探索，其实以前也并不算很多，都是这种习惯性的探索，然后还有就是这个灵体八灵体这里先天性的限制也在这里。包括一些束缚之类的，就感觉到八媒体的身上就是脚上和头上有一些沉甸甸的一些东西，像那个脚好像下面被绑了一个石头一样。就看到了一个雕像，一个模型。上身的话就感觉他被架空起来一样，看到就这么一个形象。</w:t>
      </w:r>
    </w:p>
    <w:p w14:paraId="4A7E3A5E">
      <w:r>
        <w:t>阿标(00:10:00): 联合在描述这个信息的时候，阿标看到了一个画面，一个穹顶一从顶的上边是有一些光线照射下来，像一个。像一个三角形，一个三角锥一样照射下来，中间是一个雕塑一样的东西，这个雕塑。雕塑看起来像一个很巨大的雕塑，看起来是第八年。它外围是有一圈东西把它给围住了。中间灵体像一个雕像一样。</w:t>
      </w:r>
    </w:p>
    <w:p w14:paraId="030AA483">
      <w:r>
        <w:t>白凰(00:11:33): 还有吗。</w:t>
      </w:r>
    </w:p>
    <w:p w14:paraId="14497C8F">
      <w:r>
        <w:t>阿标(00:11:34): 刚刚有一些信息就是贝斯在感受的时候就是在一直在观察穹顶一样的东西是什么东西。个帷幕一样把它给围起来了。一直在观察，在扫描在看这个东西是什么没看明白意思上在观察。</w:t>
      </w:r>
    </w:p>
    <w:p w14:paraId="6443F679">
      <w:r>
        <w:t>白凰(00:11:58): 那也可以问一下林和。</w:t>
      </w:r>
    </w:p>
    <w:p w14:paraId="3F31BDEF">
      <w:r>
        <w:t>阿标(00:12:05): 比如说，别着急，让肉体先在成绩似的，先稍微再感受一下。</w:t>
      </w:r>
    </w:p>
    <w:p w14:paraId="6CFC2618">
      <w:r>
        <w:t>阿标(00:13:15): 我感觉到这个形象就开始变化了，就是个穹顶，像中间打开了一个口子一样，把它给围起来的一个穹顶。中间那个尖尖的东西消失了，变成一个巨大的通道，一个隧道一，隧道的口子比较小。一张一合一张一开的。</w:t>
      </w:r>
    </w:p>
    <w:p w14:paraId="1DFA6EE9">
      <w:r>
        <w:t>阿标(00:13:57): 然后眼前看到的就这个空间就变化了，变成了一个覆盖着的像个巨大的洞穴一样。它变化了，变形了。他那个画面就是外形，呈现了一个变化。</w:t>
      </w:r>
    </w:p>
    <w:p w14:paraId="1A3A7D3F">
      <w:r>
        <w:t>阿标(00:14:38): 这个地方就有一些光亮一些光线，一些光晕。</w:t>
      </w:r>
    </w:p>
    <w:p w14:paraId="2B527C23">
      <w:r>
        <w:t>阿标(00:15:12): 里面的空间给被催的第一直觉就是空间是第八灵体内部的一个空间。里面有很多的一些。像是有一个一种给贝斯一个什么样的感觉，就是像是有点荒废了的感觉，就是有一些地方没有启用激活像里面那些零部件上面都是长了蜘蛛丝网一样的这种感觉或者长了灰尘。一些零部件，像一些风车一样的东西，一些一些马达，还有一些道路，桥梁就是里面的这种建筑连体结构一样。就是很多，像是很久没有被使用。</w:t>
      </w:r>
    </w:p>
    <w:p w14:paraId="7726DE10">
      <w:r>
        <w:t>阿标(00:16:22): 这个灵体就是总觉得就是没有完完全全的激活，处于一种半激活的状态。是像是一个第八灵体的一个结构，然后肉体灵就比较感兴趣，是里面的八灵在哪里，就是希望联合能带着肉体里去找到里面的这个80。</w:t>
      </w:r>
    </w:p>
    <w:p w14:paraId="505A0B25">
      <w:r>
        <w:t>阿标(00:17:26): 然后就是肉体里就说过这个话之后，画面就带着这个意识流被催，在不就是那个意识在里面的巨大的就是这个八面体的空间里面进行扫描。穿过一块地方，在这里面就看起来整洁很多，没有像刚才那种破烂的比较光滑，也调理这一块的空间。看起来就正常很多干净很多。</w:t>
      </w:r>
    </w:p>
    <w:p w14:paraId="01B833BF">
      <w:r>
        <w:t>阿标(00:18:09): 来到一块地方，一个平台。然后有一种很强烈的意识出现。80体80像是一个石头人一样扎在水里面泡在水里面的。是一种突然蹦出来意识流。变成一个很大的巨人，在里面，就是在这个里面匍匐着在里面。</w:t>
      </w:r>
    </w:p>
    <w:p w14:paraId="3498DF00">
      <w:r>
        <w:t>阿标(00:19:24): 就是肉体的，然后这也是有肉体的，就有点懵逼，就是在里面就感觉第一次碰到这种情况，就是看到这个画面就有点懵。比如果说符合体灵体就是灵是假体的话，就相当于完全的运转，然后住在这个灵体里面，这个体里面的这个主人，也就是这个灵就是一种不是很活跃的状态。感觉他在里面躺着的感觉。就像一个被绑着的巨人，我是很一个，严重就是里面又浮现一个意识，就像以前连接的那个假的，跑的那个灵，其实可能以前就住在这个灵体里面。只是他是冒充以前的90冒充以前的80，就是有很强烈的可能性的预测。</w:t>
      </w:r>
    </w:p>
    <w:p w14:paraId="1E24A8B3">
      <w:r>
        <w:t>阿标(00:20:45): 鸠占鹊巢的感觉。</w:t>
      </w:r>
    </w:p>
    <w:p w14:paraId="6DCD7A33">
      <w:r>
        <w:t>阿标(00:21:00): 因为肉体你在看到那个巨人一样的东西在里面沉睡的时候，就感觉身心就有点心脏，就突然有猛地一缩的感觉。就躯体就再聚就产生一种突然就产生一种很强的一种信号。</w:t>
      </w:r>
    </w:p>
    <w:p w14:paraId="6DE0372F">
      <w:r>
        <w:t>阿标(00:21:38): 感觉到刚刚被催的一个猜测，就感觉到是这么一回事，就是以前连接的零是假冒80的一个零。然后他跑掉了，然后真正的80在里面，其实是一个完全没有被激活的，或者说是一个比较沉睡状态的一个零。以前可能那个斑也比较狡猾，也看不出来。</w:t>
      </w:r>
    </w:p>
    <w:p w14:paraId="2F065984">
      <w:r>
        <w:t>白凰(00:22:18): 没关系，我们可以先不判断可以放在催后，然后这里阿彪可以问一下林河主催问一下林河这个像石头人一样的这个巨人。</w:t>
      </w:r>
    </w:p>
    <w:p w14:paraId="6B00F5F7">
      <w:r>
        <w:t xml:space="preserve">阿标(00:22:22): M. </w:t>
      </w:r>
    </w:p>
    <w:p w14:paraId="7E62A5CB">
      <w:r>
        <w:t>白凰(00:22:35): 它是否是二标的80可以再确认一下。</w:t>
      </w:r>
    </w:p>
    <w:p w14:paraId="686D09C0">
      <w:r>
        <w:t>阿标(00:22:50): 那个林哥说是他又办理了巴黎的一个驱动零的性质，可以理解为就是80的一个驱动零加。加80的结合体。</w:t>
      </w:r>
    </w:p>
    <w:p w14:paraId="790540B0">
      <w:r>
        <w:t>白凰(00:23:15): 的驱动零。</w:t>
      </w:r>
    </w:p>
    <w:p w14:paraId="77BF07AD">
      <w:r>
        <w:t>阿标(00:23:15): 他查起 Than. 就是 T 这里就是底层的操作系统一样的零就是。就是这个灵体本身就具有带有的一些底层的这种应用的灵，就好比就是相当于一种底层的这种驱动可以这么理解，硬件的一个底层驱动。像我们上面跑的一些应用程序，包括像一些微信 QQ 这些就是一些符合体灵可以这么理解，而这些驱动是操作系统很底层的，也卸很难卸载的，这种买了手机就有了这些东西就可以理解为是驱动灵。</w:t>
      </w:r>
    </w:p>
    <w:p w14:paraId="4848B695">
      <w:r>
        <w:t>阿标(00:23:59): 他说是这么一个比喻！</w:t>
      </w:r>
    </w:p>
    <w:p w14:paraId="2EFEBF2B">
      <w:r>
        <w:t>白凰(00:24:04): 再问一下林和80这种状态是代表什么意思？</w:t>
      </w:r>
    </w:p>
    <w:p w14:paraId="760145CD">
      <w:r>
        <w:t>阿标(00:24:13): 就是表明不表明80这一块就是80真正的80处于一种。没有完全激活的一个状态，它的活力，还有包括它的一些能力都还没有发挥出来，就处于一种可以，你理解为就是它属于长期被限制的一个状态，或者说是被之前的这个零所。我就是说所催眠的一个状态！</w:t>
      </w:r>
    </w:p>
    <w:p w14:paraId="3A92956D">
      <w:r>
        <w:t>白凰(00:25:05): 80本身的状态怎么样？</w:t>
      </w:r>
    </w:p>
    <w:p w14:paraId="2D78F22D">
      <w:r>
        <w:t>阿标(00:25:12): 目前的状态不太好。可以理解为他处于一种。处于一种意识的一种活跃地比较低的状态。长期以来处于一种沉睡的状态。就像所以就呈现了一个正在他在这个空间里面没有站起来的一个形象，可以理好比。如果一个形象的比喻的话，是一个房间里面一个老是在床里面睡觉的一个人，或者说是一个一直在打瞌睡的一个人。活跃度比较低。</w:t>
      </w:r>
    </w:p>
    <w:p w14:paraId="7C5DA262">
      <w:r>
        <w:t>白凰(00:26:12): 大概从什么时候开始，具体一点吗？</w:t>
      </w:r>
    </w:p>
    <w:p w14:paraId="5045D483">
      <w:r>
        <w:t>阿标(00:26:13): 表决的线。他说很多年了。给的信息是有大概有15年左右。</w:t>
      </w:r>
    </w:p>
    <w:p w14:paraId="105FB30D">
      <w:r>
        <w:t>白凰(00:26:33): 当时发生了什么事情，让巴黎变成这样的状态？</w:t>
      </w:r>
    </w:p>
    <w:p w14:paraId="6E80A601">
      <w:r>
        <w:t>阿标(00:26:41): 那个时候八年的活跃性就比较低，也是属于一种自主性比较差，或者说是活力比较低的一个领域。然后后面进来的那个零是一个是 T 组派进来的就是一个相对来说异常包括那种活性是相对来说比较高的，然后建建它也没有什么活性，然后就直接在放在这个位置里面行使了它这个80的一些职责职能，但是它其实主要是混在这个80体里面。就是假冒了这个新的80，那这个新的80它主要倒是他做的事情倒不是很多，他更多的是在这里面，相当于占了别人的一个巢穴，作为一个外面。这么一个情况？</w:t>
      </w:r>
    </w:p>
    <w:p w14:paraId="72A84033">
      <w:r>
        <w:t>阿标(00:27:53): 然后联合。他说一般的这种情况，如果没有肉体，如果肉体联合八年没有发出一些很明显的拒绝的意愿，像联合一般也不会去插手这个事情。他就举个例子，就像之前肉体灵的第六灵也是被外灵给催眠了，昏昏欲睡，离合也没去干预，也是同样的情况，他不会去干预的。不会去主动干预，除非是非常危急的情况。那但是它这是你和补充的后患。</w:t>
      </w:r>
    </w:p>
    <w:p w14:paraId="6AB7CC2A">
      <w:r>
        <w:t>白凰(00:28:46): 现在可以继续。</w:t>
      </w:r>
    </w:p>
    <w:p w14:paraId="61D7E49F">
      <w:r>
        <w:t>阿标(00:28:46): 没有真的，你和他说了一句，就是有时候被一些万灵被被一些灵被骗被忽悠很正常。意识到了就好比今天联合就是说在今天上午个人关怀系统提前给了一个信息，其实就已经很暗示了。在工作生活中里面就是碰到一些灵，首先他进行炫技，需要他一些很强的技能，让你对他产生一种崇拜的想法。然后这个就是你容易被他意识杂化了，然后后面他才输出观点，让你建立对他的一个信任，这是一种很高明的催眠手段。而之前外联很明显就利用了这些特点，利用了这些方法，说就是提高自己的催眠和警觉性吧。像这个80这一块就是属于一个很明显的返利，自己的活力比较低，就被别人自己的主权都丧失了。他就说。</w:t>
      </w:r>
    </w:p>
    <w:p w14:paraId="75A30796">
      <w:r>
        <w:t>白凰(00:30:14): 当年我累积的原因是什么？他为什么。</w:t>
      </w:r>
    </w:p>
    <w:p w14:paraId="2C7D7BAB">
      <w:r>
        <w:t>阿标(00:30:19): 原因，林和他也说了，他说原因80他本来在所处的80的位置就活性就很低。对于万联的进入八联体结构，其实万联没有进入它的核心层，进入这个八厘米的外围还没有完全进入到这个最核心的位置。这个万灵在八联体里面就已经占用这个权位置在里面，可以说待在里面，但是原来的80。也是自若寡闻吧，就是也不去关心，也无所谓的一个情况。然后既然在这种情况的话，那也很容易被新的来的，你继续忽悠和催眠。那会使它的一个活性更加容易降低了，原因很简单，原因就是自己缺乏自主性，还有就是对自己的主权。没有什么主权意识。这也是一个很常见的一种外流入侵的情况就是无所谓，就好比自己的房间进了别人进来了，自己也不敢甚至还给别人吃的，甚至还听别人的忽悠说，我来帮你暂时保管这个房子，你自己安心睡觉就好了。那不就是这种类似的情况吗？然后阿彪这个大楼的主人，也整个大楼也缺乏一些防护的一些措施。那个时候也根本就没有意识到这一块，那自然就他的大门的安保也缺少这一块，那自然就是很容易被影响。</w:t>
      </w:r>
    </w:p>
    <w:p w14:paraId="7E5129D7">
      <w:r>
        <w:t>阿标(00:32:19): 我林和他说我是作为一个管理物业管理员面试的角色，既然主人也不管进入到房间里面的客人也不管，那我这个物业的管理人员，那自然也不好说，管太多的事情，只要不要没有危及到这栋大楼的一个情况，他不是也很也不是很适合插手这个事情。这是林和所解释的。</w:t>
      </w:r>
    </w:p>
    <w:p w14:paraId="7BA599EC">
      <w:r>
        <w:t>白凰(00:33:02): 想问一下林河当时外林入侵，他利用了80的什么漏洞？</w:t>
      </w:r>
    </w:p>
    <w:p w14:paraId="6BB1AEEB">
      <w:r>
        <w:t>阿标(00:33:09): 联合他所收集掌握到的信息，对他人过于友善，或者说是过于信任他人。还有自己的一个责任心，还有自意愿吧，就是自我提升的管理的意愿，或者说是。主权的这种意愿比较低。就造成了情况，还有自主性也比较。也可以说，这一切都是他自己的一个选择，就是八年自身的一个选择，他愿意这样。</w:t>
      </w:r>
    </w:p>
    <w:p w14:paraId="575D5BF4">
      <w:r>
        <w:t>阿标(00:34:06): 选择目前的现状。所以说你们现在就只基本上就是两三条事情要做了，第一个事情就是对这个八链体内部重新扫描一下。看看以前的这个80，这里面有没有设有埋线或者植入物催眠装置，可能再好好扫描一下，然后对这个八年级再清理一下。这是第一个事情，第二个事情就可能面临两个抉择了，一是如何对这个八年就是一个反催眠，就是给他就是进行一种推行。或者第三条路就只能是给他给换脸了，选一个就是觉醒意愿，还有各方面能力比较强的一个领域入驻到这个巴黎厅里面。这也是当下可能要面临的三大选择了三条路要做的事情，建议还是先去跟。八年底再去好好尝试一下，能不能给他给激活一下，如果真的激活不了，只能选择第三条路了去换零了。</w:t>
      </w:r>
    </w:p>
    <w:p w14:paraId="47F3A896">
      <w:r>
        <w:t>白凰(00:35:43): 要怎么激活？</w:t>
      </w:r>
    </w:p>
    <w:p w14:paraId="3FC9A415">
      <w:r>
        <w:t>阿标(00:35:46): 你们跟他去沟通和这种连接其实也是一种激活的方式，不要小看你们肉体里的能量。然后林哥说我们也在旁边，也会尽量提供一些必要的帮助和信息，所以说当下的话可能有两条事情。就是你们可能需要去先去做的就是一是对八年级上好好的探索一下，尝试给他激活一下，扫描一下，然后就是同时对八联体内部再重新的扫描一下。有是否有埋线，有一些催眠装置在里面，毕竟别人这个外力已经蛰伏了十多年了，联合说建议就是先在对这个80再好好扫描一遍吧。</w:t>
      </w:r>
    </w:p>
    <w:p w14:paraId="210F8B71">
      <w:r>
        <w:t>白凰(00:36:56): 什么时候扫描的，那请灵活扫描一下80然后阿标把和扫描的信息可以转述出来。</w:t>
      </w:r>
    </w:p>
    <w:p w14:paraId="6541E6C2">
      <w:r>
        <w:t>阿标(00:37:00): 他说现在就可以。稍等一下。</w:t>
      </w:r>
    </w:p>
    <w:p w14:paraId="21875AA5">
      <w:r>
        <w:t>阿标(00:37:36): 然后看到一个形象就是这个巨人变成一个老头一，这个80闭着眼睛有点白发苍苍的。然后头上戴了一个帽子，他的眼睛可以看到他眼缝是闭着的身上长满了一些皱纹，就是一个这个一个人体形象，有点像人体的一个形象。然后看到甚至看到他的耳朵都没有的了，之前的耳朵都消失了，听不见声音的感觉，然后慢慢的感觉到了耳朵在开始生长出来。这好像联合也在进行疗愈一样。就是可以看到之前他这里是没有耳朵的被割掉了的感觉。就是有耳朵的那一块好像被割掉了，就剩下一个疤痕一样，然后看到这里就慢慢的再长一个耳朵出来，然后看到他的这个头部的一个。脑袋那里的帽子，一个帽子，感觉这个帽子是有问题的，也不给他取下来，像是一个催眠装置。就是戴在他的头上给他进行一个让他催眠入眠的，然后往上面看这个头颅的一个上面头发都是白色白白的很散乱。很邋遢的一个胡子，头发也是很乱，然后看到了有一个梳子和剪刀。再给他做一个把一些多余的头发给剪掉，就看着整个头部清爽一点，然后可以看到头上有很多一些黑斑，或者说一些红斑。</w:t>
      </w:r>
    </w:p>
    <w:p w14:paraId="2D497BCE">
      <w:r>
        <w:t>阿标(00:39:51): 老托给肉体的感觉，其实它本身是很有能量的一个灵就是很赚，很有能量的，为啥就是这种睡觉的。他不像是一种很孱弱的老头，他倒不是他的面面色也是很红红润的。然后他感觉到他慢慢的很尖，这个画面有点抽象，不是特别清晰的一个画面，但是可以感受到这个灵体，它其实很大的一个灵。然后他慢慢的就是从地上刚开始趴在地上的，然后就慢慢的就站起来了，感觉到他可能很多年没有站起来的感觉，他的双腿就比较瘦弱。</w:t>
      </w:r>
    </w:p>
    <w:p w14:paraId="05E77AFD">
      <w:r>
        <w:t>阿标(00:40:51): 一个长期卧病在床的老人一样，他的下肢是很瘦的，没有什么肌肉就是干枯的双腿一样。也是在慢慢的站起来，感觉到他站起来的时候，他锁在了这个连体地面也好像在给他输送能量。让他的骨骼的肌肉在快速的在长大就是没有这么瘦了，但是他又很艰难，刚才看到一个画面，他在站起来的时候他用。又跪在地上了，就好像站不稳的感觉。然后又很艰难的双膝跪地又想爬起来站起来。</w:t>
      </w:r>
    </w:p>
    <w:p w14:paraId="6563575C">
      <w:r>
        <w:t>阿标(00:42:04): 他好像被肉体就说了一句话，说了三个字。那么谢谢你！甚至他还有那种有点想蹉跎谢谢的这种感觉，但是没有他就是有很艰难的一个被束缚住了一个形象灵体形象。</w:t>
      </w:r>
    </w:p>
    <w:p w14:paraId="5AB4D7F6">
      <w:r>
        <w:t>阿标(00:42:46): 这个时候他慢慢的就还是站起来了。他身上很破旧的，有个外套就把它给脱掉了。销毁掉了，露出身上的一些肌肉。然后甚至能够感受到他这个灵体身上有一些愤怒的情绪在里面说了一句什么，我要报仇的一个一句话，就好比一个人被长期按在地上打了很多年，然后站起来第一句话说我要报仇了，有一些。稍微有一点点情绪，或者说这种意向。</w:t>
      </w:r>
    </w:p>
    <w:p w14:paraId="459AE32D">
      <w:r>
        <w:t>阿标(00:43:48): 一个很男性的一个中老年的一个男性形象，然后现在发现他的身上已经有很多肌肉了，就像一个巨大的巨人，一个山顶的一个巨人一样。</w:t>
      </w:r>
    </w:p>
    <w:p w14:paraId="00C015D8">
      <w:r>
        <w:t>阿标(00:44:18): 然后他趴在这个地面，然后很像组建成一个石头人一样，还是稍微有点虚弱，他在慢慢的一个康复的阶段。感觉他所处的地面本身就是一个巨大的能量体。就是能够给他输送能量的感觉。然后它上面的就是那个穹顶就是最开始发现的，他能够头部顶着他能够把他给抬起来，他头上有个巨石一样。就好像上面有个无形的空间，把它一直压在这个地面一样，它把它给抬起来。</w:t>
      </w:r>
    </w:p>
    <w:p w14:paraId="6109C580">
      <w:r>
        <w:t>阿标(00:45:31): 再说有个小插曲，就是那个80说自己想要什么报酬啥的，旁边林和就好像说了一句冷嘲热讽的话。还是什么一个什么话语，就是说你别中二了，就是你好好的就是好，先管好自己，把自己先自己的身体状况调理好再说吧。就有这种戏谑的一个话给这个80说，然后甚至还在旁边开玩笑，对这个80说，你站起来这么费劲，要不要我给你搭把手的感觉。</w:t>
      </w:r>
    </w:p>
    <w:p w14:paraId="259A09BF">
      <w:r>
        <w:t>阿标(00:46:36): 感觉八连体八年终于站起来了。还是很有点虚弱。让他花花了好大的劲，看着他才站起来。他这个时候他以前身上有很多一些脏的东西，包括一些破烂的一些被子，一些长头发，还有一些披了一些很破烂的衣服，很多都消失了。现在。这个身体结构有点偏向裸体的一个结构，就是身上全都是些大镜子肉的这种感觉很破很。很强壮的一个中老年人的形象。一个肌肉男的形象。就赛亚人的形象的感觉。感觉少了差不多，8080t80。</w:t>
      </w:r>
    </w:p>
    <w:p w14:paraId="40B2E064">
      <w:r>
        <w:t>阿标(00:47:56): 肉体的从他的观察角度来看，给肉体的感觉，其实这个零的核心频率还是很高的，就是很有能量感，它对比下面的以前连接1020下面的零。</w:t>
      </w:r>
    </w:p>
    <w:p w14:paraId="2F65C59D">
      <w:r>
        <w:t>阿标(00:48:10): 很明显，它的中间的这种核心能量其实是比下面的零是要高的，那就是他现在是处于一种作为一种不是很活跃的一个状态，就是一种大病刚醒的很脆弱的一个状态。感觉他还需要很多时间来康复的感觉。</w:t>
      </w:r>
    </w:p>
    <w:p w14:paraId="601AC647">
      <w:r>
        <w:t>阿标(00:48:38): 对80的扫描就这些信息吧！</w:t>
      </w:r>
    </w:p>
    <w:p w14:paraId="7EECA72E">
      <w:r>
        <w:t>白凰(00:48:42): 对接下来看一下它整个灵体上包括它有哪些植物是否有植物。</w:t>
      </w:r>
    </w:p>
    <w:p w14:paraId="2A7D2FB6">
      <w:r>
        <w:t>阿标(00:48:57): 你在刚才那个好的，刚刚在80的身上，就是那个头上那个帽子，我感觉像是一个装置被拆掉了，赶快给他戴着那个像是一个锅盔帽一样的东西。像是给头上进行一个催眠的，现在可能要去扫描一下他所在所处的环境。有这种催眠装置，包括80和80，稍等一下联合帮忙扫描一下。</w:t>
      </w:r>
    </w:p>
    <w:p w14:paraId="039F0661">
      <w:r>
        <w:t>阿标(00:49:52): 然后出现了一个画面，一个信息，就是以前这个八连体头部是有一个催眠装置的，但是在前面已经被拆掉了，在顶部头部那个位置。然后继续扫描。</w:t>
      </w:r>
    </w:p>
    <w:p w14:paraId="04C37C5B">
      <w:r>
        <w:t>阿标(00:50:36): 扫描的整个环境，有一些地方还是很乱堆满了一些杂物，堆满了一些废弃的一些植物杂物一。都需要一些清理，然后若婷的说要清理的时候就发现这个画面就里面的脏物就自动的清理去开始清理了。也可能是高龄在帮忙清理吧，就是看到这个画面里面这个空间里面堆了一些杂物的东西就开始被被被一个巨大的吸尘器吸走一样。就把很多杂物的一些杂物就被抽走了。就露出了一些很干净的一些地板地面。</w:t>
      </w:r>
    </w:p>
    <w:p w14:paraId="5329F8DF">
      <w:r>
        <w:t>阿标(00:51:38): 然后再继续扫描里面的灵体环境。好像里面有一个植物，稍等一下感觉。有一个信号放射器还没找到个位置，稍等一下，感觉到有信号放大器。看到东西在里面有一个装东西，像一个鼓一样的东西，上面有一个锅盖，他在发射一些信号出来。发射一些信号是什么样的东西，什么到肉体里去玩手机之类的，多去玩手机，很好玩。多去外面逛逛这种发射的很强的这种信号，这种脉冲一波脉冲波信号出来，装在一个地方，像个鼓一样，就是这种周期性的发射这些信号。有点像我们生活中看到的这种鼓一样鼓，经过改装的，它的上面是有几个天线一样的东西。就是有好几根天线，围了一圈的天线在上面就发这种信号出来。</w:t>
      </w:r>
    </w:p>
    <w:p w14:paraId="1E334C3C">
      <w:r>
        <w:t>阿标(00:53:39): 这个股感觉也是容易被控制的，好像是能够受原来80的控制，今天上午这个80走了之后就是被催，在中午及下午就是玩手机的这种欲望就一下就降低了好多。当时被催也是感觉到那个80是不是跟自己有控制手机有什么关系，但是也是产生这种怀疑，也许没想到在这里发现了这么一个发送的一个方式，在这里。</w:t>
      </w:r>
    </w:p>
    <w:p w14:paraId="4C196B1F">
      <w:r>
        <w:t>阿标(00:54:27): 然后就看到一个画面，就把它给拆解掉了，但是不是把它给摧毁，而是把它一片一片的给拆解出来，就是尤其把上面一个带有天线的。一个装置就把它给拆解掉出来，就因为它这个骨一样的东西，其实它是有几十片的一种一片一片的东西给拼起来的组装起来的，然后就可以发出这种周期性的这种脉冲信号。</w:t>
      </w:r>
    </w:p>
    <w:p w14:paraId="17121C70">
      <w:r>
        <w:t>阿标(00:55:09): 这个装置就是被拆掉的。</w:t>
      </w:r>
    </w:p>
    <w:p w14:paraId="1E382717">
      <w:r>
        <w:t>阿标(00:55:16): 然后继续在扫描里面的一个看，还没有其他的八连体的内部，其实整体的结构还是完整的，没有说什么一些大规模的一些倒塌摧毁倒是没有。</w:t>
      </w:r>
    </w:p>
    <w:p w14:paraId="11FEE752">
      <w:r>
        <w:t>阿标(00:56:26): 隔了一圈，暂时好像没有发现其他的只是除了这个环境比较杂乱，但没有发现一些很异常的一些可以免装置的主要是发现了那一个刚刚所扫描到的。就那一个催眠装置在那里，其他的倒是可能会有一些原来八年在里面的一些使用痕迹，包括里面有一些房间，里面有一些他是一些喝茶的这种道具，一些拼盘。一些这种生活起居，像这种东西一东西在里面，以前是有品样的东西，这个里面的一个结构就像一个巨大的舒适原理输出原理。</w:t>
      </w:r>
    </w:p>
    <w:p w14:paraId="01CD49C7">
      <w:r>
        <w:t>阿标(00:57:16): 加一些建筑物的一个巨大的群体建筑，然后将外围的一个巨大的洞穴体所组成的一个结构，里面有各种亭台楼阁还有一些。一些一些水池，还有荷叶等等，就构成这么一个结构，环境还挺好的，还有各种一些小树，花花草草。</w:t>
      </w:r>
    </w:p>
    <w:p w14:paraId="22389DA2">
      <w:r>
        <w:t>阿标(00:58:02): 扫描完了，感觉到已经扫描完了，应该暂时没有发现其他的。</w:t>
      </w:r>
    </w:p>
    <w:p w14:paraId="72B8BA9B">
      <w:r>
        <w:t>白凰(00:58:07): 催眠装置，他利用的是巴黎什么漏洞被安装上去的？</w:t>
      </w:r>
    </w:p>
    <w:p w14:paraId="29A80FA7">
      <w:r>
        <w:t>阿标(00:58:17): 这个漏洞主要是利用肉体的一个漏洞。</w:t>
      </w:r>
    </w:p>
    <w:p w14:paraId="1FCA0130">
      <w:r>
        <w:t>白凰(00:58:23): 什么。</w:t>
      </w:r>
    </w:p>
    <w:p w14:paraId="63C706E3">
      <w:r>
        <w:t>阿标(00:58:24): 因为那个时候就是肉体灵，就是对手机就是也是利用肉体的这种倾向吧，就是对手机比较关心和玩手机。然后又有一种不安全感，就是源自于就是生怕领导，或者说一些对象发信息自己也没看，没及时回复，就又要被 pa。没有及时回信息工作上看到信息，然后就利用这种心态，然后又进行这种放大就结合里面的一些自己感兴趣的一些以前的短视频，包括一些抖音什么微信群聊，各种闲聊，短视频。就形成了一种正向循环，就觉得玩这个东西就很爽，然后就利用了看到了这个80看到的肉体的这种倾向吧。然后就为他量身制作了制造了这么一个装置就是时刻就加强他与这种手机，这种娱乐装置的这种粘连感。因为八年那个时候原来的已有的八年，其实已经处于一种昏迷的状态，所以其实就是一个待宰的羔羊，他其实他在这里面怎么抓。都没关系的，已经影响不了他，关键是他要就是这个鸠占鹊巢的里，他使用的这些装置，他要看这个装置是怎么影响到这个符合体零团队，尤其是肉体零这里。</w:t>
      </w:r>
    </w:p>
    <w:p w14:paraId="43A27A82">
      <w:r>
        <w:t>阿标(01:00:10): 这个才是很关键的就是也是为肉体量身制造的一个东西，这个地方又利用了 W 其他的一些符合体的一些内奇的一些倾向。比如喜欢通过这些手机来刷一些感兴趣的东西，尤其喜欢这种抖音里面这种随机推送算法。喜欢感受到各种异域风情，各种一些事件新闻或者景色也是对就很善意。也是利用了这个猎奇的这种倾向，因为像阿维的复合体灵有一些他的体体验意愿本身也是包括这种来地球体验各种玩法感兴趣的东西而知道，有时候被催，可能因为工作忙或者生活的一个局限性，就很难跑遍大江南北。所以有时候就通过这种手机端来云游来看各种地方地貌风景来满足他们这种来补偿性的满足他们的一些需求，这样的话就是。也是这也是一个倾向漏洞，还有一个另外一个倾向漏洞是什么，也是若婷自身也最近觉察到的。就是自己想对某个事情有一个观点，他就很喜欢找一些支持他观点的一些视频来看来支持他的这个观点。然后抖音就这个算法，又喜欢根据用户的体验诉求，就老是推送这种类似的推荐的视频过来，所以他本来可能看一两个视频就够了，他可能就一下就刷了56个七八个甚至十个就很多时间就这样被浪费掉了。而这些视频又不是很客观的，为了他满足自己内心的这种观点。</w:t>
      </w:r>
    </w:p>
    <w:p w14:paraId="7709C1EE">
      <w:r>
        <w:t>阿标(01:02:18): 要论证强行的找一些类似的视频来支撑自己。有很多这种小问题，小倾向，所以说现在这些包括很多一些小视频的这种引流的推荐算法，其实有时候确实是不客观的。就是你看类似老是给你推荐类似的观点，类似的视频让你失去这种全局的观察角度。如果有一些相反的，就很容易引发自己的情绪。可能会跟对方去评论圈激烈的交流，对碰之类的。所以说你这个装这个催眠装置，既有是利用了这个肉体灵的这一块的东西，也有利用了符合体灵内的一些心理。然后再有是肉体灵这个老是通过这些短视频来支撑自己论点的不客观的主观的这种意识倾向。</w:t>
      </w:r>
    </w:p>
    <w:p w14:paraId="7DE5724C">
      <w:r>
        <w:t>阿标(01:03:23): 这几块都有，这也是给若婷的一个提醒。他在他里面，他说再多说一句，就好比这个八年为什么迟迟没有发现这个问题就也是肉体一直倾向于认为以前的八年是这样，后面连接的八年就也是这样。然后这些时间就缺乏这种推倒重建的这种勇气，或者说这种意识吧，然后就造成了目前这么一个问题，就是以习惯性的这种经验和方法去连接以前的所谓的以前连接的这些年，但万一以前最开始连接的年是假的，那到后面再按这个经验来连接，那不都是一直都是错的吗？有时候也是推导重建的一个重要性。然后他然后说就不说吧，他说的有点多了。</w:t>
      </w:r>
    </w:p>
    <w:p w14:paraId="2AE2D5AC">
      <w:r>
        <w:t>白凰(01:04:35): 我想问一下就是万宁是利用的80过于信任他人友善，然后导致那个外力路器，那他当时是怎么利用这个漏这个点的？</w:t>
      </w:r>
    </w:p>
    <w:p w14:paraId="4EE8CD7B">
      <w:r>
        <w:t>阿标(01:04:49): 就他说就举个例子就好比就是你是一个小房间的主人来了一个客人，一般的正常的就是对别人突然入侵进入一般是赶走的。而他对于完全陌生的他，甚至还好好招待对方，让他们都安安居住下来，不管不顾。这是一方面，新来的这个所谓的客人还对原来的主人说，你说这个房间我来帮你好好保管就好了，你自己可以安心睡觉。我安安心休息，我来帮你管好，这也是一个不尽职的表现，既是一种过于友善。</w:t>
      </w:r>
    </w:p>
    <w:p w14:paraId="395AEDFF">
      <w:r>
        <w:t>阿标(01:05:38): 就是缺乏这种阴性意识的这种保护自己的意识，还有一个就是自身的一个懒惰，缺乏主权和责任意识的一个表现，那这就渐渐的就被对方给侵蚀掉了。就好比你们所看到的一些电视剧一样，就像一个皇帝，他本明明是这个国家的主人，但是他信任一些宦官，或者说信任的一些自己的一些弟弟或者王臣。然后把自己很多权利下放给他们，然后渐渐的自己就被架空了，然后就是可能就被推翻，或者说是被囚禁，或者说是被就直接被杀掉了各种情况都有。就是一种很类似的情况，就是自己没有给自己建立一个所谓的包括自己的一些主权意识。把自己很多东西都下放给别人。</w:t>
      </w:r>
    </w:p>
    <w:p w14:paraId="5E4FEE43">
      <w:r>
        <w:t>阿标(01:06:48): 当然，偷懒站站在零售的角度偷懒也是一个很重要的原因，为很多人喜欢自己安逸，也确实是很多人的一个意识倾向。不喜欢这种困难。喜欢舒适的。可安逸的。然后他就说这个例子就举例说明吧，就这个情况。</w:t>
      </w:r>
    </w:p>
    <w:p w14:paraId="0F926E7B">
      <w:r>
        <w:t>白凰(01:07:24): 万林来了以后都做过哪些事情？</w:t>
      </w:r>
    </w:p>
    <w:p w14:paraId="75610540">
      <w:r>
        <w:t>阿标(01:07:30): 你可以理解为他暂时行使了80体所带来很多的一些事情，他因为他没有进入到核心的利益里面。他能做到的是一些比较外围的一些东西，比如他可以使用80体里面的很多东西，但是这个最底层的东西，因为80还在，它是使用不了的。他还足够，他做很多事情的就是包括装一些催眠装置占了这个位置，窃取情报信息。等等都是可以做的，不过在这个领域，他的活性也是比较贪玩，相对来说比较贪玩内。</w:t>
      </w:r>
    </w:p>
    <w:p w14:paraId="1AA0B32A">
      <w:r>
        <w:t>阿标(01:08:20): 并没有做很多过于破坏这个灵体结构的一些事情，所以这也是在于他的一个高明之处。如果他做了很多事情，已经严重的影响到这个八连体的一个安全，就可能就愈发整个符合体能团队的一个预警。所以说他也是这个是他比较高明的一个地方。占了这个位置，他也不做得很过分。掌握了这个很平衡度的一个东西。就好比一个例子，一个房间被别人占用，他只是占用你的房间使用各种东西，但没有严重破坏。你这个房子也没有给这个房子烧火，就是着火破，严重破坏，这样的话也就很难以激发这个房间外面的这些保安的一个警告的一个预警。类似这么一种情况，做了一些过分的事情，不至于很过分。</w:t>
      </w:r>
    </w:p>
    <w:p w14:paraId="0902B004">
      <w:r>
        <w:t>阿标(01:09:28): 80点这里除了刚才的扫描这一遍的话，可能后面还要进行进一步的清理，包括这个这一块，个人攻防系统还要对这一块进行一个加强的防御。就好比今天被催，今天探探索完80的时候，中午休的时候收到了一个梦，这个梦境里面就是自己的一个窗户。没有完全的防御得住，就是一些沙子吹到这个房间里面来的，但是吹的不是很多，其实这个意思就是表明自己的这个防御系统自己的一个防御体系并不是完全的密封的安全。还是会透出来一些东西进来，进到自己的房间。其实就是这么一个提示。</w:t>
      </w:r>
    </w:p>
    <w:p w14:paraId="20A9FEBD">
      <w:r>
        <w:t>阿标(01:10:38): 然后就说！</w:t>
      </w:r>
    </w:p>
    <w:p w14:paraId="5A712BFF">
      <w:r>
        <w:t>白凰(01:10:41): 那现在观察一下80的状态，能单独跟80沟通聊一下吗？</w:t>
      </w:r>
    </w:p>
    <w:p w14:paraId="73AEF5AD">
      <w:r>
        <w:t>阿标(01:10:53): 稍等一下，我再去锚定一下，做起连接这个80。</w:t>
      </w:r>
    </w:p>
    <w:p w14:paraId="109B0D93">
      <w:r>
        <w:t>阿标(01:11:31): 就是看到一个刚刚那种山就是那种巨人篱笆巨人的一个形象。</w:t>
      </w:r>
    </w:p>
    <w:p w14:paraId="6CB00421">
      <w:r>
        <w:t>阿标(01:11:54): 频肉体在锚定感受人体的频率。</w:t>
      </w:r>
    </w:p>
    <w:p w14:paraId="42F3E30C">
      <w:r>
        <w:t>阿标(01:12:10): 就是一种很离谱一巨人般的一个频率。</w:t>
      </w:r>
    </w:p>
    <w:p w14:paraId="4C369DDA">
      <w:r>
        <w:t>阿标(01:12:30): 感觉到他在喘气，有一点累的感觉。</w:t>
      </w:r>
    </w:p>
    <w:p w14:paraId="52400520">
      <w:r>
        <w:t>阿标(01:12:45): 这个零就说了一句话，他说感谢你们，帮助了我一句话，包括主持，包括被催，包括肉，包括灵之类的信息。敢说什么，他说一句话说，感谢你们帮我站起来扶起我来了。不然说我一，他说我一辈子可能一直都会处于这种昏睡，或者说这种昏沉的一个状态，他说也只怪我瞎了眼。对别人进来的这些人自己放任不管，才造成了今天的局面，也算是自己的一个咎由自取的结果。</w:t>
      </w:r>
    </w:p>
    <w:p w14:paraId="7A862215">
      <w:r>
        <w:t>阿标(01:13:55): 他说完之后，用左手捶了一下地面还是有点情绪。他说感觉到自己脑袋有一片的有一大片空白的信息就是遗失了，大概有16年的一些信息在里面。他说16年把空白的信息。然后刘和就站在左边吧，他没有形象，但是站在他的左边就这样说了一句，一次没关系，但是想问的是你想自己也他说就对那个80说你以后还想经历这种事情吗？然后八年的时候自己当然不想了，然后连长就说了一句，那可以，那你愿意提升自己吗？就是把自己的意识强度提高起来。感觉到他八年对意识强度甚至还不太了解，很简单，就是把你的灵魂强度，你的意识频率。提升起来，你的这项各项能力逐步的恢复起来，就这个意思，你愿意吗？那就八年说他当然是愿意的。</w:t>
      </w:r>
    </w:p>
    <w:p w14:paraId="4EA3B8D2">
      <w:r>
        <w:t>阿标(01:15:42): 林哥在旁边就对他说了一句说，听你听其言更要看其行，比方说我可以给你很多一些资料。你可以查到这些资料，好好学习一下，就看你的一个意愿了，包括很多的一些灵魂的一些经验技能，还有就是你也可以与下面的零和上面的零多沟通，就是给箱子里面装了很多资料在里面。就让丢在八年的前面，就跟他说给你一个月的时间，你好好学习一下，之后过一个月我们就要考你。如果你这边表现不合格，不称职的话，那我可能你就已经无法适应我们这个团队了，他就可能要请你出去另谋高就了。他说不知道你能懂我的意思吗？那个80他点点头，他说知道你们的意思，但是我也知道你感觉到你们能量都很强。我现在他说我还比较虚弱，我可以愿意好好学习一下，那时候半年说自己现在脑袋还是有点懵。有点慌张这个状态。您说可以的，等一下我可以给你进行一个疗愈。</w:t>
      </w:r>
    </w:p>
    <w:p w14:paraId="1DA95099">
      <w:r>
        <w:t>阿标(01:17:27): 一个画面就像一束白光，从灵体的自上而下照射下来，这个白色的光束就照在这个80的身上。就是一种白色的一种光束。就好像给他进行一个清理清洗一，然后联合边清洗，联合边说就对他说这个只是一个短一个暂时的处理方法。但是这个核心还是在于你把你自己的一个意愿恢复起自己的一些技能经验，那你的话就可以很快的也可以把自己的一些身上的一些不适应的地方给清理掉，净化掉。联合这些，然后剩下的就交给肉体联合主推了。</w:t>
      </w:r>
    </w:p>
    <w:p w14:paraId="2651B8CF">
      <w:r>
        <w:t>白凰(01:18:37): 阿彪八人对话吗？</w:t>
      </w:r>
    </w:p>
    <w:p w14:paraId="5013A485">
      <w:r>
        <w:t>阿标(01:18:43): 也可以问问他吧，他还有什么想说的？</w:t>
      </w:r>
    </w:p>
    <w:p w14:paraId="28EA0B1F">
      <w:r>
        <w:t>白凰(01:18:51): 就想问一下80。80有没有名字，该怎么称呼你？</w:t>
      </w:r>
    </w:p>
    <w:p w14:paraId="5CEC25B6">
      <w:r>
        <w:t>阿标(01:19:04): 阿林说，他说你们就也没有什么事到如今他说也没有什么好称呼，你就称呼我阿爸就好了123456788。或者也可以叫巴西的巴都可以阿八。</w:t>
      </w:r>
    </w:p>
    <w:p w14:paraId="07ADDB96">
      <w:r>
        <w:t>白凰(01:19:20): 那你还记得你为什么会做阿标的主板复合体里吗？</w:t>
      </w:r>
    </w:p>
    <w:p w14:paraId="4210208C">
      <w:r>
        <w:t>阿标(01:19:39): 他说他没记错的话，他是被林河给招募过来的，他当时他觉得他当时招募自己是看中了自己的一些技能。比如自己的一些同情心和同理心，包括一些一些处事的一些经验，为人处事的一些经验等等之类的。他可能觉得是自己这一块可能比较擅长吧，所以就邀请自己来这里，但是也只怪自己一直没有表达自己的一个真实的意愿。就是指自己以前做其他的复合题也做了很多次，其实是做的有点累，他其实是想在到一个新的复合体能团队里面来偷偷懒过躺平的日子这种感觉。然后顺便就捡一些经验。没想到就变成这么一个回变成处境。这个八年就是这。</w:t>
      </w:r>
    </w:p>
    <w:p w14:paraId="1B3F8CEA">
      <w:r>
        <w:t>白凰(01:21:07): 他坚持先招募阿爸，那阿爸为什么会同意？</w:t>
      </w:r>
    </w:p>
    <w:p w14:paraId="3DA8733F">
      <w:r>
        <w:t>阿标(01:21:16): 你阿妈他说自己觉得以为以以为是会跟其他的符合提名一就是在里面混一混几十年就结束了，然后就攒得了一些经验，灵魂经验。没想到在这里面就是受到了一个这么强的干扰影响，他说这种情况以前是没有碰到过，现在回想起来可能是因为阿彪这个团队。要走一条觉醒的路子吧，然后受外界的干扰比较大，所以挑中了自己这个软柿子，他说其他的我也，他说自己也一脸懵，本来就以为在这里可以躺平的。</w:t>
      </w:r>
    </w:p>
    <w:p w14:paraId="09D0B548">
      <w:r>
        <w:t>阿标(01:22:12): 他说自己来地球已经很多年了，积攒有很多事的经验就是有各种的一些为人处事。尤其是一些当领导当官的这种经验，其实这些很多的本来就以可以为肉体的提供很多信息，但是自己确实也没有。发挥出来。为人之道，自己本来可以发挥出来的。他也知道联合给自己一个想让自己将功补错的机会，自己试一试八年。不过不论怎么样，还是感谢大家唤醒了我，否则的话自己可能在这个灵体报废之后，自己可能还会一直处于这种报废的状态，处于这种昏睡的状态。后面可能就不好办了。</w:t>
      </w:r>
    </w:p>
    <w:p w14:paraId="7908B369">
      <w:r>
        <w:t>阿标(01:23:29): 80。</w:t>
      </w:r>
    </w:p>
    <w:p w14:paraId="29A5489F">
      <w:r>
        <w:t>白凰(01:23:43): 你以你的想法，当时的想法来说，你想会有什么经验？</w:t>
      </w:r>
    </w:p>
    <w:p w14:paraId="23C353EC">
      <w:r>
        <w:t>阿标(01:23:51): 轮回经验，汲取这些轮回经验，在这个轮回在这个系统里面是很重要的，就可以理解为就是你们所理解的这种积分。经验越多，积分越多。就可以抓取更多更好玩的游戏，因为在接触你们之前，阿爸说他自己。其实对这个轮回系统不是很清楚了解，只知道这是一个巨大的游乐场，但不知道这是一个封闭型的游乐场，八年就说。以为自己就是一个很常规的在玩一次游戏，摸摸鱼，攒一次积分的历程，没想到也有马失前蹄的这么一个。境遇吧。</w:t>
      </w:r>
    </w:p>
    <w:p w14:paraId="2DFF111C">
      <w:r>
        <w:t>白凰(01:25:17): 他说的说这些积分可以抓取更多好玩的游戏是更多啥类型的游戏，可以说一下。</w:t>
      </w:r>
    </w:p>
    <w:p w14:paraId="376AA1CB">
      <w:r>
        <w:t>阿标(01:25:28): 有一些更有挑战性的，他说这个系统里面有一些角色是有限制的。就是必须要自己反而有更高的一些积分才能玩，至少自己所接触到一些更有新鲜好奇的，更有统治欲的，或者说更有好玩惊险次数的这些游戏剧本。因为排队的人很多，有一些剧本就是会优先抽取那些有更多积分的，或者有更多相关经验的玩家来玩。所以说自己就是想有更多的经验积分来解锁更多的游戏。但是这么一个设想。</w:t>
      </w:r>
    </w:p>
    <w:p w14:paraId="3A381B41">
      <w:r>
        <w:t>阿标(01:26:33): 观点。</w:t>
      </w:r>
    </w:p>
    <w:p w14:paraId="15796EDB">
      <w:r>
        <w:t>白凰(01:26:35): 那你目前攒的积分是多少来着？</w:t>
      </w:r>
    </w:p>
    <w:p w14:paraId="6EB55059">
      <w:r>
        <w:t>阿标(01:26:41): 自己的积分已经很多了，目前还剩五六千，但是这个积分是要消耗的，就是有时候比如你玩某些剧本，你可能就要消耗掉自己一些积分。所以说自己有时候可能要玩起一个自己体验一把的一些剧本，才能再去攒够足够的积分才能去玩自己小娃的一些积分剧本。现在回想可能都是一种套路吧！</w:t>
      </w:r>
    </w:p>
    <w:p w14:paraId="6626D06B">
      <w:r>
        <w:t>白凰(01:27:20): 下载阿哥的迪达斯和麒麟可以消耗激活码。</w:t>
      </w:r>
    </w:p>
    <w:p w14:paraId="5DDB1AFB">
      <w:r>
        <w:t>阿标(01:27:26): 你都有的，只要是做符合体灵都是有积分的。</w:t>
      </w:r>
    </w:p>
    <w:p w14:paraId="35D4BE48">
      <w:r>
        <w:t>白凰(01:27:35): 积分它的获取机制是什么？</w:t>
      </w:r>
    </w:p>
    <w:p w14:paraId="2A2E8A5E">
      <w:r>
        <w:t>阿标(01:27:43): 他说自己有一个上线的玩家就是有一个联络员之类的，他是告诉我是有这个规则，然后说这个玩告诉我哪一些游戏攒取积分多，哪一些积分攒取的少。然后玩哪些游戏可以更快的攒积分玩哪些游戏需要更多的积分等等之类的。这些规则是有一个完有上限的，就是上面的一个零告诉我。您可以理解为就是你们所说的指导力，总告诉自己，现在回想起来，指导灵可能是你们所说的。机组或者说举证工作人员。</w:t>
      </w:r>
    </w:p>
    <w:p w14:paraId="56E7107D">
      <w:r>
        <w:t>白凰(01:28:53): 那你那上线玩家你们是怎么联系上的？</w:t>
      </w:r>
    </w:p>
    <w:p w14:paraId="4E9477F5">
      <w:r>
        <w:t>阿标(01:29:00): 他自己玩完一个剧本，他就主动找上我，他会联系上我，然后会带着自己去轮回去选择不同的剧本。他是为我一对一服务的，当然他也会有其他的玩家服务，但是我只要联系他就够了，我感觉他也会联系到其他的一些玩家。但是他我对他是单线联系的，我跟他是一对一对一的联系，就是在自己每次自己玩玩的时候，他就会出现在我前面面前。然后会跟我沟通一些事情。</w:t>
      </w:r>
    </w:p>
    <w:p w14:paraId="542B5D34">
      <w:r>
        <w:t>白凰(01:29:53): 除了！</w:t>
      </w:r>
    </w:p>
    <w:p w14:paraId="00BCC040">
      <w:r>
        <w:t>阿标(01:29:53): 就好比他每次都能知道自己什么时候结束，他都能出现在我离开那个剧本的那个地方，他总能比较及时的出现在我前面。</w:t>
      </w:r>
    </w:p>
    <w:p w14:paraId="5DA66A21">
      <w:r>
        <w:t>白凰(01:30:13): 那除了日剧本开始和结束以外，其他时间会联系你吗？</w:t>
      </w:r>
    </w:p>
    <w:p w14:paraId="108A3675">
      <w:r>
        <w:t>阿标(01:30:19): 不会的，我也不感兴趣，我也不会去主动联系他，因为我联系他的主要目的就是为了攒取积分，然后让他带我去玩一些好玩的剧本。</w:t>
      </w:r>
    </w:p>
    <w:p w14:paraId="4B89D6D5">
      <w:r>
        <w:t>白凰(01:30:33): 那你会那如果你联系他的话，要怎么联系？</w:t>
      </w:r>
    </w:p>
    <w:p w14:paraId="56859286">
      <w:r>
        <w:t>阿标(01:30:38): 我基本上他会主动找上，不需要我去联系他，我觉得很奇怪，为什么我每次剧本玩结束的差不多，他就能出现在我前面。就好像他能知道我的定位在哪里一样，甚至他能知道我的剧本什么时候结束，他都很清楚，否则的话他怎么知道能准时的在某个地方找到自己？</w:t>
      </w:r>
    </w:p>
    <w:p w14:paraId="43A7547C">
      <w:r>
        <w:t>白凰(01:31:05): 他有探索过原因吗？</w:t>
      </w:r>
    </w:p>
    <w:p w14:paraId="35A77520">
      <w:r>
        <w:t>阿标(01:31:09): 根据刚刚你们联合给的信息，还有我刚刚所获取到的一些信息，感觉到这个就是你们所说的，他这个矩阵的工作人员。来指导我们这些零来进行在这个矩阵内进行投胎的一个工作人员也可以理解为就是你们所说的这种通过这种规则来忽悠我们不断的轮回。</w:t>
      </w:r>
    </w:p>
    <w:p w14:paraId="2E0C0285">
      <w:r>
        <w:t>阿标(01:31:39): 玩不同的剧本的工作人员。这种高明之处就是在让我们觉得还要感谢他给我们带路，否则的话我们还找不到轮回的入口，找不到好的一些轮回剧本。还得对他感恩戴德的感觉。感觉也是他的一个高明之处。</w:t>
      </w:r>
    </w:p>
    <w:p w14:paraId="33FF3E07">
      <w:r>
        <w:t>白凰(01:32:16): 那你会测艺术强度吗？</w:t>
      </w:r>
    </w:p>
    <w:p w14:paraId="7EF946C9">
      <w:r>
        <w:t>阿标(01:32:19): 他说会不太会，他自己只能通过能量评测。</w:t>
      </w:r>
    </w:p>
    <w:p w14:paraId="7263129A">
      <w:r>
        <w:t>白凰(01:32:22): 你不太会？</w:t>
      </w:r>
    </w:p>
    <w:p w14:paraId="5E8EB663">
      <w:r>
        <w:t>阿标(01:32:33): 因为他说自己确实尝试了一段时间，很多东西不太会，他只知道以前他们80是说是通过能量层面来感受灵魂的这种强度的。那不是通过你们这个意识强度，我现在发现原来这个能量是可以召唤，是可以制作出一些虚假的能量的高低。是具有迷惑性的，所以说他也能理解，就是林河给自己一个月的机会，让自己多去学习意识强度之类的东西，快速的让自己提升。</w:t>
      </w:r>
    </w:p>
    <w:p w14:paraId="76AAC1D9">
      <w:r>
        <w:t>白凰(01:33:24): 那你们在能量层面是怎么判断对方灵魂强度的？</w:t>
      </w:r>
    </w:p>
    <w:p w14:paraId="12F20A14">
      <w:r>
        <w:t>阿标(01:33:31): 很简单，可以看出它这种光亮的强度，就是它的灵魂的核心。这个灵魂的强度越高的话，亮度越大的话就代表这个灵魂。这各个方面就很强，就是我们这么一种判别，如果有一些灵魂光很弱，我们就会觉得这个灵魂是比较弱的，就这。就判断就是纯粹的通过这种观念。</w:t>
      </w:r>
    </w:p>
    <w:p w14:paraId="678CB455">
      <w:r>
        <w:t>阿标(01:34:17): 这也是他说这也是八年他们所用到的这些方法。</w:t>
      </w:r>
    </w:p>
    <w:p w14:paraId="2B3FBCC8">
      <w:r>
        <w:t>白凰(01:34:19): 那你的28！那阿爸你的体验诉求是什么？</w:t>
      </w:r>
    </w:p>
    <w:p w14:paraId="1AB5C95A">
      <w:r>
        <w:t>阿标(01:34:31): 他本来他说以前的体验诉求来这里想摸摸鱼的，就是本来的以前的体验诉求是默默于混混灵魂经验记忆积分。就完就这一次就完了，就很简单的，虽然说在这个里面，林河对自己提的要求是希望自己把以前这么多次的一些灵魂经验给分享。就是一些灵魂记忆，轮回记忆给分享就是帮助整个复合体的团队提升，因为确实自己在这个方面是有优势，因为轮回过很多次，有这种经验，老道的一些经验。但是自己很显然没有完全的尽职尽责。所以这也是自己你们所说的咎由自取也行，也是自食恶果吧！</w:t>
      </w:r>
    </w:p>
    <w:p w14:paraId="444AE84A">
      <w:r>
        <w:t>阿标(01:35:43): 他说不管怎么说要感谢你们。</w:t>
      </w:r>
    </w:p>
    <w:p w14:paraId="3F5DD724">
      <w:r>
        <w:t>阿标(01:35:57): 他就说。</w:t>
      </w:r>
    </w:p>
    <w:p w14:paraId="268B156E">
      <w:r>
        <w:t>白凰(01:36:03): 在当时灵活招募以来，当第八复合体，您当时是否有签复合体您的协议？</w:t>
      </w:r>
    </w:p>
    <w:p w14:paraId="3066A2F1">
      <w:r>
        <w:t>阿标(01:36:14): 他是有签的，都会有一些矩阵类的一些通用模板协议，比如就是遵循这个时空的一些要求，遵循这些游戏设定里面的各种时空物理法则。满就是遵循里面的管理要求等等之类的，会有这些协议的一些公用调试就是一些公用条款基本上。</w:t>
      </w:r>
    </w:p>
    <w:p w14:paraId="789D9754">
      <w:r>
        <w:t>阿标(01:36:44): 每一种游戏剧本，每一种这种游戏场都会有这种通用模板，就是让自己放弃一些职责，放弃一些能力，就像你们所说的一些特异功能。然后满足于这个剧本的一些要求，更好的玩美名就是让大家更好的玩，然后不能做破坏这个游戏道具的就是破坏这个游戏场域的一些事情。遵循这些游戏设定，就会签署这些东西都是有一些通用模板一般也是在自己。这个剧本结束之后就自动作废，它是有一个起止日期的。</w:t>
      </w:r>
    </w:p>
    <w:p w14:paraId="38DF9A88">
      <w:r>
        <w:t>阿标(01:37:50): 八年就说。</w:t>
      </w:r>
    </w:p>
    <w:p w14:paraId="1FD4D048">
      <w:r>
        <w:t>白凰(01:37:58): 你觉得作为第八复合体基本职责是什么？</w:t>
      </w:r>
    </w:p>
    <w:p w14:paraId="16320E21">
      <w:r>
        <w:t>阿标(01:38:07): 他知道一些当时林哥也讲过一些，一方面要做好第八灵体的这些基础的一些功能管理好复合体。除了这些基本要求之外，林河还要求自己就是帮助利用自己的一些经验技能，更好的帮助肉体你应对生活中的一些问题一些挑战。同时自己也帮助肉体灵去找寻自己的一些记忆和技能，就是协助他做好协助，若体灵的一个。</w:t>
      </w:r>
    </w:p>
    <w:p w14:paraId="53839B4C">
      <w:r>
        <w:t>阿标(01:38:52): 职责和要求，这也是当时联合对自己所提的一些要求，主要是这两点这两块。</w:t>
      </w:r>
    </w:p>
    <w:p w14:paraId="009263D1">
      <w:r>
        <w:t>白凰(01:39:16): 班第八是我姐，除了想摸鱼以外，会干会做哪些事情？</w:t>
      </w:r>
    </w:p>
    <w:p w14:paraId="100522AF">
      <w:r>
        <w:t>阿标(01:39:26): 他知道摸鱼是不对，是一种非正常情况是一种不履职的情况，他说正常情况是应该发挥好的。努力的体，努力的发挥好所在的复合体的一些能力和一些诉求，或者说是一些能力吧，比如就是更好的一个协助肉体的齐心协力，包括也会同其他的复合体灵一起来玩。其实这样的话，其实如果。这个团队的玩家一起合作好的话很容易出成绩，就是很容易做出一些事情出来。但是他也知道，往往的话这些玩家里面每个人都有自己的一些体验诉求，很有可能就出工不出力，这是常有的事情。所以往往这个团队里面，真正愿意干活的可能就这几个不多的，如果在肉体灵再偷懒的话，可能就没更加。可能就是一种被浪潮推着走的一种角色，就被其他的灵这个剧本里面的其他的一些玩家人物，玩家包括自己的一些家人，亲人，同事所推着走的一个节奏就像 npc1样的。</w:t>
      </w:r>
    </w:p>
    <w:p w14:paraId="196C9E74">
      <w:r>
        <w:t>阿标(01:40:56): 变成 NPC。八年就说。</w:t>
      </w:r>
    </w:p>
    <w:p w14:paraId="0BB3786E">
      <w:r>
        <w:t>白凰(01:41:09): 自己平时会干什么，就是做第八次的体能的时候来以后，那你不是？</w:t>
      </w:r>
    </w:p>
    <w:p w14:paraId="75990A1B">
      <w:r>
        <w:t>阿标(01:41:12): 你是说自己以前吗？一种比较兴奋好奇的时候就分两个阶段，一是肉体灵还是处于一种沉睡的状态，比如前几年的时候，就是前几岁的时候，8018是会做自己的一些事情。比如自己会回顾自己以前的一些生活经历自己比如给自己写写日志，总结些经验，因为那个时候是比较无聊的时候，在最开始起有特点的时候就是肉体灵。开始生活了，比如开始上学了，开始交互了，这个剧本才开始起色的时候，自己才会慢慢的忙起来就是这么一个阶段。</w:t>
      </w:r>
    </w:p>
    <w:p w14:paraId="7F178B4C">
      <w:r>
        <w:t>阿标(01:42:10): 我自己是玩到自己玩到，但是后来发现陆婷婷这个剧本有点无聊，尤其前面十个人都是不断的上学做作业，然后干活上学做作业，干活很枯燥无聊。自己就萌生了这种偷懒摸鱼的这种想法，就好像我觉得很无聊，所以这也是导致后面就是没得零入侵的一个情况吧。</w:t>
      </w:r>
    </w:p>
    <w:p w14:paraId="1029BD3B">
      <w:r>
        <w:t>阿标(01:42:45): 自己的忙碌还是跟自己肉体的这种意愿性有关系，包括他肉体里的一个意愿和他的马路情况。但这个马路要分是这种机械式的，还是这种自主式的，如果是机械式的马路，他自己也不见得会忙的。因为这都是程序。八年就说。</w:t>
      </w:r>
    </w:p>
    <w:p w14:paraId="33CC3D16">
      <w:r>
        <w:t>白凰(01:43:28): 主要是想知道一下八你你自己平时会干嘛，就是跟若琳无关，就是你自己平常会做些什么事情。因为你不是对于职责方面不是想摸鱼吗？那你摸鱼的时候会干嘛？就比如物质界，我摸鱼的话，我可能会玩一会手机跟朋友聊天！</w:t>
      </w:r>
    </w:p>
    <w:p w14:paraId="4BD0AA93">
      <w:r>
        <w:t>阿标(01:43:53): 他自己的，他说的话半年说自己就可能就躺着，就是隔着一个屏幕看着肉体，你在体验剧本，自己就坐躺在那里看。或者自己就发发呆，或者说是在这个灵体内部就逛一逛，耍一耍，就这种情况，然后前期的话也说过，自己可能也会写写日志之类的，这种日志可能不是你们所理解的就是。</w:t>
      </w:r>
    </w:p>
    <w:p w14:paraId="4A4D7149">
      <w:r>
        <w:t>白凰(01:44:15): 不会无聊吗？</w:t>
      </w:r>
    </w:p>
    <w:p w14:paraId="2BEC4B2B">
      <w:r>
        <w:t>阿标(01:44:24): 梳理一下自己以前的一些经验心得，给自己做梳理的笔记，或者说是归纳整理以前的一些经验记忆吧。这些事情，他说魔也是相对于你们魔域是相对于灵魂肉体灵这个灵魂主线来说的。就是他在做什么，如果偏离他来说，偏离这条灵魂主线的一些事情，对于肉体灵来说，可能就是一种摸鱼的行为，比如我自己觉得自己给自己写写日志耍其他的觉得对自己也挺有意思的。但是对于肉体灵这个主线来说，可能就是一条摸一个摸鱼的事情，出工不出力的一个情况。他说这是一种相对的行为。</w:t>
      </w:r>
    </w:p>
    <w:p w14:paraId="0F3B9F51">
      <w:r>
        <w:t>白凰(01:45:30): 当然可以评价一下自己吗？</w:t>
      </w:r>
    </w:p>
    <w:p w14:paraId="1B79FE21">
      <w:r>
        <w:t>阿标(01:45:37): 一般来说，他自己觉得自己以前算是一个经验丰富的玩家，老玩家就是体验过很多的一些剧本。在这个里面已经玩了很多年，你自己已经忘记自己从哪里来的。就是各种资深的剧本玩家吧！现在就是马斯前提。</w:t>
      </w:r>
    </w:p>
    <w:p w14:paraId="4DD9C2D4">
      <w:r>
        <w:t>阿标(01:46:33): 然后就现在这么个情况，觉得自己有时候还算帮你说自己其实也算是一个老成稳重的你甚至有时候经验老道的一个你。但是很明显，这一次疏忽大意。他说只能这样给自己评价就吧！</w:t>
      </w:r>
    </w:p>
    <w:p w14:paraId="2FC9ED52">
      <w:r>
        <w:t>白凰(01:47:13): 巴黎你是怎么看待欺凌的？</w:t>
      </w:r>
    </w:p>
    <w:p w14:paraId="3FBEC36A">
      <w:r>
        <w:t>阿标(01:47:20): 当年说自己现在实话说对周围的你已经不是很熟悉了现在。根据洛体林和给的信息来看，也只能是通过目前也主要是通过他们所给的信息来了解这些欺凌。包括以及以前所的一些以前所给的一些经验，比如在他看来，70以前也是一个比较可爱的一个贪玩的一个小鱼。就是也是很有爱心的一个很有博爱心的一个零，这是以前对他的一个经验，但是这些年来是什么情况，他可能还要去观察一下，才能给出一个更客观的答案。</w:t>
      </w:r>
    </w:p>
    <w:p w14:paraId="6D23E2FB">
      <w:r>
        <w:t>阿标(01:48:26): 然后他可能在自己的活力提高的一个时候恢复的时候，他自己可能还要对八链体内部可能再好好清理一下。你们看到很多一些地方也开始荒废很多一些建筑。</w:t>
      </w:r>
    </w:p>
    <w:p w14:paraId="72F69B6C">
      <w:r>
        <w:t>阿标(01:49:03): 80。</w:t>
      </w:r>
    </w:p>
    <w:p w14:paraId="5C879041">
      <w:r>
        <w:t>白凰(01:49:08): 对。那你是怎么看待90的？</w:t>
      </w:r>
    </w:p>
    <w:p w14:paraId="0CE9F7C2">
      <w:r>
        <w:t>阿标(01:49:21): 80说，90是他迄今为止遇到的复合体里面最飘逸潇洒的零之一，包括他的智慧能力经验。是他遇见的最迄今为止遇到的最飘逸潇洒的人之一，最有智慧的人之一，这是他当年说他对90的印象非常深。他也感觉到90的保密意识也比较强，所以他也并不没有知道90很多的一些信息和秘密。是一个很英，一个很潇洒的少年。一个少年青年形象。</w:t>
      </w:r>
    </w:p>
    <w:p w14:paraId="33503569">
      <w:r>
        <w:t>阿标(01:50:30): 当然，与90的打交道也不是特别多，只能说是根据他对他的这种印象，就觉得这个90是一个很有社会经验，很有智慧，很飘逸的一个。很有智慧的一个人。地毯的灵魂强度也很高。80就这样点评一下，可能不一定客观吧！</w:t>
      </w:r>
    </w:p>
    <w:p w14:paraId="189604AB">
      <w:r>
        <w:t>阿标(01:51:03): 这个80这个时候在说话的时候蹲在一个地上，就是屁股坐在一个石头上一样，然后有时候跟我们在聊着。他的一个石头丢在前面，一个水塘里，打起一个涟漪出来，就这种感觉。就好像陪我们聊天，在解闷一样的这种感觉。</w:t>
      </w:r>
    </w:p>
    <w:p w14:paraId="46561FD1">
      <w:r>
        <w:t>阿标(01:51:30): 没了就。</w:t>
      </w:r>
    </w:p>
    <w:p w14:paraId="3DAB45F5">
      <w:r>
        <w:t>白凰(01:51:40): 后悔了。那阿标还有要问巴黎的吗？</w:t>
      </w:r>
    </w:p>
    <w:p w14:paraId="5D5F896E">
      <w:r>
        <w:t>阿标(01:51:42): 为什么。就对巴黎说一下吧，巴黎也知道自己的一些自己的懒惰懈怠或者等等你自己知道或者说所不知道的原因。自己也自己对自己来说也耽误了十多年了，自己你自己再好好想一想吧，就是要好好提升一下自己，如果你真的联合所说的，如果你不合格的话，那你们不适应我们这个团队的话。就可能要请你离开的，所以说希望你自己抓倍，抓紧努力，如果你需要什么资源可以找我们可以提供给你。毕竟我们也是团队中的一个成员，然后就希望你抓紧觉醒吧，然后如果要抓紧觉醒，以后也要跟我们签协议的签一个觉醒协议。就是以肉体的精神觉醒为最高目标，同时你自己也要以尽快觉醒，就对大连说这个吧，然后后面我也会紧。对你进行多次的一些背调的，等你的状态更好的时候，再对你进行一个调查了解，就是感觉到你现在还是稍微有点虚弱，所以对你没有进行太多的深入的一些调查探索。等你状态好一点的时候，我再来跟你进行一个背调，也会请您和队里进行一个监管。</w:t>
      </w:r>
    </w:p>
    <w:p w14:paraId="4ED60EB0">
      <w:r>
        <w:t>阿标(01:53:22): 同时你这个第八连体结构也需要你自己再好好清理一下是不是还有一些埋线植物催眠装置，你自己去看一下，肉体就对八点说这些。没有了。</w:t>
      </w:r>
    </w:p>
    <w:p w14:paraId="5AFFB3C0">
      <w:r>
        <w:t>白凰(01:53:42): 今天后期暂时就到这里，因为时间关系，然后请双方高龄清空一下信息场域，然后保证信息不外泄，谢谢大家！我才结束。</w:t>
      </w:r>
    </w:p>
    <w:p w14:paraId="2AF677C1">
      <w:r>
        <w:t>阿标(01:54:03): 谢谢主催！</w:t>
      </w:r>
    </w:p>
    <w:p w14:paraId="080EC7E4">
      <w:r>
        <w:t>白凰(01:54:05): 客气，然后我后面那一个我再没搞，因为我感觉你这个暴力可能还要继续探索。你在描述的过程中，你我感觉意识里面就突然间就有个意识说是信息是外面在演戏。</w:t>
      </w:r>
    </w:p>
    <w:p w14:paraId="095407C3">
      <w:r>
        <w:t>阿标(01:54:33): 是这个人在演戏？</w:t>
      </w:r>
    </w:p>
    <w:p w14:paraId="5D971F7D">
      <w:r>
        <w:t>白凰(01:54:34): 很多细节都在演，就感觉好像说是连接到的这个零也不是80说是你真就感觉你真正的80在旁边看着。</w:t>
      </w:r>
    </w:p>
    <w:p w14:paraId="583B1EDA">
      <w:r>
        <w:t xml:space="preserve">阿标(01:54:48): No. S. </w:t>
      </w:r>
    </w:p>
    <w:p w14:paraId="040193C5">
      <w:r>
        <w:t>白凰(01:54:49): 我就这种感觉，我也不知道我这个感觉是真的假的，就是我就是感觉你能见到的也不是你真正的巴黎。</w:t>
      </w:r>
    </w:p>
    <w:p w14:paraId="66BCAB11">
      <w:r>
        <w:t>阿标(01:54:58): 那这个80在哪里，我因为我是知道林海在旁边在看着的。那还有什么？</w:t>
      </w:r>
    </w:p>
    <w:p w14:paraId="54096845">
      <w:r>
        <w:t>白凰(01:55:03): 你林和在说的那一块块的时候是不是说的说话？</w:t>
      </w:r>
    </w:p>
    <w:p w14:paraId="638D844D">
      <w:r>
        <w:t>阿标(01:55:14): 然后说着什么？</w:t>
      </w:r>
    </w:p>
    <w:p w14:paraId="2F5AF7A5">
      <w:r>
        <w:t>白凰(01:55:16): 在林河问林河的时候，有一段林河在说帮你起的时候，你是不是有一种感觉是离婚再说？我不确定就是我给你找一下，不是我不确定，我看一下信息在哪，就是有一段就说就是那种说，非常感谢你们，把我就怎么怎么的那一段就是在演戏。</w:t>
      </w:r>
    </w:p>
    <w:p w14:paraId="2DF8D34C">
      <w:r>
        <w:t>阿标(01:55:34): The. 这个是有可能是八年在演，谁知道我感觉这个年还是好，对虚心假一次吧。</w:t>
      </w:r>
    </w:p>
    <w:p w14:paraId="0B864539">
      <w:r>
        <w:t>白凰(01:55:50): 那一块是在演那一块，就是他说，非常感谢你们对，就是那种半可怜，就是在戳你的漏洞嘛，就因为你是属于那种像就是你是属于那种好像就是有点比较正义的那种嘛。</w:t>
      </w:r>
    </w:p>
    <w:p w14:paraId="36E5E81B">
      <w:r>
        <w:t>阿标(01:55:57): 七请讲一下。</w:t>
      </w:r>
    </w:p>
    <w:p w14:paraId="09557A9F">
      <w:r>
        <w:t>白凰(01:56:11): 然后就是属于道德，或者说是那种正义感比较强，或者说见不得可怜软弱的，会不会或者会同情可怜软弱人群，他那一套我跟你说为什当时突然间就我这边就意识到被提醒了，提醒以后我就在演戏，然后我马上想起来，我以前的我跟你说套路一模一样，我之前后期的时候也是一个外人，他。</w:t>
      </w:r>
    </w:p>
    <w:p w14:paraId="4BB82417">
      <w:r>
        <w:t xml:space="preserve">阿标(01:56:22): We. </w:t>
      </w:r>
    </w:p>
    <w:p w14:paraId="2EF716F1">
      <w:r>
        <w:t>白凰(01:56:41): 也是跟你今天的说话感觉方式一模一样。</w:t>
      </w:r>
    </w:p>
    <w:p w14:paraId="12E0E253">
      <w:r>
        <w:t>阿标(01:56:46): 我靠，那我下次再好好背掉一下。因为我没有。</w:t>
      </w:r>
    </w:p>
    <w:p w14:paraId="709FD357">
      <w:r>
        <w:t>白凰(01:56:49): 所以你这半年还得比较，就不光是背个巴黎，你看一下，他说自己好可怜啥的时候，那个信息是哪一段，是你在临河时候说的吗？还是连接巴黎时候说的，我也感觉好像我感觉好像是巴黎说的。</w:t>
      </w:r>
    </w:p>
    <w:p w14:paraId="6830358D">
      <w:r>
        <w:t>阿标(01:57:01): 80后的80巴黎说的装可怜，但是我感觉林哥对他不客气，该说啥就是很客观的，就是一个。</w:t>
      </w:r>
    </w:p>
    <w:p w14:paraId="5C987F0D">
      <w:r>
        <w:t>阿标(01:57:15): 对他就没有什么感情，就是银河对他没有什么可怜的感受不到可怜的情绪就是很客观的，但是我倒是感觉到里面有肉体灵的一个掺杂的情绪在里面。</w:t>
      </w:r>
    </w:p>
    <w:p w14:paraId="5440CBB8">
      <w:r>
        <w:t>白凰(01:57:29): 那不这不就正好就戳到你了吗？因为你因为他就是利用了你这个漏洞，正义感，然后就是道德上他不是有那个善恶观嘛，然后你是比较富有那种就是同情心那种嘛，就是富有那种属于善的那种嘛。</w:t>
      </w:r>
    </w:p>
    <w:p w14:paraId="12C27B9B">
      <w:r>
        <w:t>阿标(01:57:34): 谢谢。</w:t>
      </w:r>
    </w:p>
    <w:p w14:paraId="286E4545">
      <w:r>
        <w:t>白凰(01:57:50): 然后他说那些就很戳你那个套路一模一样，之前我过去的时候我自己是没有发现有问题的，是我去了那个主推说的，他说感觉这个林好像演戏演的比较，他一提醒我，自己都没发现他在演戏，他就演戏，就是那种可怜，就那种要获取我的同情同理心就是让我去认可他。</w:t>
      </w:r>
    </w:p>
    <w:p w14:paraId="27C5A86F">
      <w:r>
        <w:t>阿标(01:58:17): 对我倒觉得是他想同学让我都给他我倒是觉得有点像是他想通过利用同学让我多给他一些宽限的时间的感觉。</w:t>
      </w:r>
    </w:p>
    <w:p w14:paraId="1A561169">
      <w:r>
        <w:t>白凰(01:58:19): 就对羡慕一下。</w:t>
      </w:r>
    </w:p>
    <w:p w14:paraId="55A0F376">
      <w:r>
        <w:t>白凰(01:58:30): 也有可能是就是我不确定他为什么，反正他总不办科研，就是这个林，我也不知道他是就是我们是就还是上的那个零，他今天换了个。</w:t>
      </w:r>
    </w:p>
    <w:p w14:paraId="5F194C55">
      <w:r>
        <w:t>阿标(01:58:44): 上次不上次点不是这个的，但是肯定不是上一次那个刚才那个你已经跑路了，跟他完全不是同一个频率，但是很明显，两个频率都如此。</w:t>
      </w:r>
    </w:p>
    <w:p w14:paraId="29EB9E1C">
      <w:r>
        <w:t>白凰(01:58:46): 不是。不，我跟你说，有时候不一定有些人他会装的，他会伪装体育的，他会给你找一个假象，他走了。</w:t>
      </w:r>
    </w:p>
    <w:p w14:paraId="4E0EB4C6">
      <w:r>
        <w:t>阿标(01:59:02): 这么大不会的！</w:t>
      </w:r>
    </w:p>
    <w:p w14:paraId="6976594C">
      <w:r>
        <w:t>白凰(01:59:05): 不会的，有些人他会的，他会装的，他会这两种频，他会给你造成一个错觉，就是跟你投射一个频率。</w:t>
      </w:r>
    </w:p>
    <w:p w14:paraId="7C09E8BB">
      <w:r>
        <w:t>阿标(01:59:10): 这样的。</w:t>
      </w:r>
    </w:p>
    <w:p w14:paraId="2C9FA2F8">
      <w:r>
        <w:t>白凰(01:59:17): 他会不找的，他不一定会没那么简单会离开的。你想一下，他是利用了我们的漏洞来的，如果漏洞没解决掉，他总会一种找办法钻空子来的。</w:t>
      </w:r>
    </w:p>
    <w:p w14:paraId="27AB986B">
      <w:r>
        <w:t>阿标(01:59:24): 那我。一定要在那，我可能还加强一个防御才行。</w:t>
      </w:r>
    </w:p>
    <w:p w14:paraId="00C21F26">
      <w:r>
        <w:t>白凰(01:59:35): 对你还要探索一下他在那个什么催眠原理，就是还要找到这个核心问题，才能把他彻底赶走。你要是核心问题。</w:t>
      </w:r>
    </w:p>
    <w:p w14:paraId="18EF331C">
      <w:r>
        <w:t>阿标(01:59:44): 反正就是你说的。我感觉就是你说的正义，还有所谓的善良。</w:t>
      </w:r>
    </w:p>
    <w:p w14:paraId="14C0B59F">
      <w:r>
        <w:t>白凰(01:59:49): 会就会比较爱占弱的弱势的一方就可怜一些可怜人，或者说是弱者，你就会同情嘛。会想帮对方这种扇可能就是道德换纸扇吧，也说了，说是利用了你的友善，说的比较委婉。</w:t>
      </w:r>
    </w:p>
    <w:p w14:paraId="01F4E80C">
      <w:r>
        <w:t>阿标(02:00:08): 有可能我们这个团队的。还是有利用了，有利用。It. 哼 Than.。</w:t>
      </w:r>
    </w:p>
    <w:p w14:paraId="183CCE14">
      <w:r>
        <w:t>白凰(02:00:23): 说的没完，我不知道是他说的没完还是你给他过滤的没完，你说是对他人过于信任，就是友善。</w:t>
      </w:r>
    </w:p>
    <w:p w14:paraId="5B8A7C89">
      <w:r>
        <w:t>阿标(02:00:38): 好像你这么一说，还真是有委婉的表达不！</w:t>
      </w:r>
    </w:p>
    <w:p w14:paraId="530AB775">
      <w:r>
        <w:t>白凰(02:00:45): 就可能说的比较委婉，就把纸扇的那些的比较委婉，人人真的嘛，人好像那个编程里面会下意识的会去同情一些弱者嘛，就是弱者这个弱者他不一定是对的一方，但是人家那个天性他下意识就会同情弱者，我自己发现我都有这个毛病，弱者这一方他有可能他就做的不对，我就是会下意识的会偏向弱者。</w:t>
      </w:r>
    </w:p>
    <w:p w14:paraId="65A4752F">
      <w:r>
        <w:t>阿标(02:00:53): 你这么一说还真是！</w:t>
      </w:r>
    </w:p>
    <w:p w14:paraId="21D2015C">
      <w:r>
        <w:t>白凰(02:01:17): 就最典型的是啥，你知道吧，就是那郭凡你知道吧，群里面老是唧唧歪歪，然后我们说他反正我就会那个心里直接就会下意识的就会去想要去占郭凡就觉得郭凡可怜，你知道吧。</w:t>
      </w:r>
    </w:p>
    <w:p w14:paraId="7D68BE13">
      <w:r>
        <w:t>阿标(02:01:17): Hm.。</w:t>
      </w:r>
    </w:p>
    <w:p w14:paraId="56FDF106">
      <w:r>
        <w:t>白凰(02:01:33): 肯定是得亏谷歌是个觉醒者嘛，我还能我，然后我发现之后我之所以能觉察那么快，是因为发现那谷歌是一个觉醒的人，他对我们每个人都是平等的一个心态，他不会说是刻意去针对郭凡。然后我就发现我就好像就是那个新的世界，他就是要去占那个过法，就觉得古林做的不对，怎么怎么就好像要批判古林似的。</w:t>
      </w:r>
    </w:p>
    <w:p w14:paraId="68CABD00">
      <w:r>
        <w:t>阿标(02:01:58): M. 我也一样，我觉得郭方怎么老是被怼被针对，就是那个，我也因为时候我也催过郭妈几次感觉他也那个，我感觉也问题不是很大。</w:t>
      </w:r>
    </w:p>
    <w:p w14:paraId="49F610CC">
      <w:r>
        <w:t>白凰(02:02:13): 哈哈。</w:t>
      </w:r>
    </w:p>
    <w:p w14:paraId="5F5C1923">
      <w:r>
        <w:t>阿标(02:02:23): 所以我当时觉得大家都在针对郭华，我觉得好奇怪。</w:t>
      </w:r>
    </w:p>
    <w:p w14:paraId="01A0EE8A">
      <w:r>
        <w:t>白凰(02:02:26): 我也催了，他就是觉得好奇怪，但是后面你你你客观看的话，官方确实有问题。</w:t>
      </w:r>
    </w:p>
    <w:p w14:paraId="0BA18F9C">
      <w:r>
        <w:t>阿标(02:02:34): 现在是有问题，神神叨叨的。</w:t>
      </w:r>
    </w:p>
    <w:p w14:paraId="446C9588">
      <w:r>
        <w:t>白凰(02:02:38): 这就是好像就是有一点点不分青红皂白无脑占弱者的那种感觉就是不一定说是针对郭凡可能是郭凡确实是他需要一些比较犀利的手段来去。</w:t>
      </w:r>
    </w:p>
    <w:p w14:paraId="63EC013F">
      <w:r>
        <w:t>白凰(02:02:57): 就是规避一下，可能就说是，反正也是谈不上说对他有多好，对他反正总不能说依着郭凡的性子来吧，因为郭他老是。去说一些那种莫名其妙的。</w:t>
      </w:r>
    </w:p>
    <w:p w14:paraId="3531BAB3">
      <w:r>
        <w:t>阿标(02:03:15): 回首神神叨叨的，以前没不见得这样好奇怪。</w:t>
      </w:r>
    </w:p>
    <w:p w14:paraId="042451A1">
      <w:r>
        <w:t>白凰(02:03:19): He. 他现在还在神神叨叨，在一个什么525的艺术创作群就还在说那些话。</w:t>
      </w:r>
    </w:p>
    <w:p w14:paraId="0FF0851A">
      <w:r>
        <w:t>阿标(02:03:27): 我都没走。前天总是蹦出这几个，偶尔几个神神叨叨的。</w:t>
      </w:r>
    </w:p>
    <w:p w14:paraId="600E40B0">
      <w:r>
        <w:t>阿标(02:04:57): 被催眠的比较厉害的。</w:t>
      </w:r>
    </w:p>
    <w:p w14:paraId="2119B523">
      <w:r>
        <w:t>白凰(02:05:00): 然后反正这个班你还是太熟。</w:t>
      </w:r>
    </w:p>
    <w:p w14:paraId="4E20A170">
      <w:r>
        <w:t>阿标(02:05:05): 对肯定的，我最近老是碰到这些奇奇怪怪以前知道吗？我这个奥林是被我换过一次的前年一年多多以前就是影响我跟那个对象产生关系的，就是他在捣乱，我把他给换掉了就好很多了，情绪就稳定了很多。妈的就是奥林捣乱。</w:t>
      </w:r>
    </w:p>
    <w:p w14:paraId="25D0AD4F">
      <w:r>
        <w:t xml:space="preserve">白凰(02:05:13): 没有。Mhm. </w:t>
      </w:r>
    </w:p>
    <w:p w14:paraId="73AB6463">
      <w:r>
        <w:t>阿标(02:05:25): 还有就是60也是类似的情况，就是跟80有点类似，也是被入侵了，然后他是一个外领陪着他在玩。然后他就跟他耍，就是跟他耍朋友一样的，就，然后他也被后来也被一直强弱掉的特别厉害，然后我就给他。然后我后来就然后后来就那个啥就花了催了好多次，才把他的意识强度拉升起来，给他做反催眠啥的，然后前面几天催了，他又前面催他就感觉好一些了。</w:t>
      </w:r>
    </w:p>
    <w:p w14:paraId="1D6CAF2A">
      <w:r>
        <w:t>阿标(02:06:04): 我们老是碰到这种奇奇怪怪的不稳定的一些090也一样，我也被他过好几次，也对他不信任。我感觉身上的佛体很多都被我怀疑过好几遍了，还有以前的40。林河也被我怀疑过好多次，我感觉一大半都被我怀疑过一次，重新搞。</w:t>
      </w:r>
    </w:p>
    <w:p w14:paraId="1C3316C2">
      <w:r>
        <w:t>白凰(02:06:27): 他心里面有怀疑，有可能是我们自己听到已经接到假音了，对不一定是我们的复合力有问题，我们的复合力反而可能是正常的，我们的通道被外面给侵占了可能。</w:t>
      </w:r>
    </w:p>
    <w:p w14:paraId="4EF40B7A">
      <w:r>
        <w:t>阿标(02:06:31): 有可能不一定是零有问题，而是我们连接的是假的，被被替换了，对，就是被通道。</w:t>
      </w:r>
    </w:p>
    <w:p w14:paraId="69B0AFC3">
      <w:r>
        <w:t>白凰(02:06:50): 就他这个巴黎说的剧情吧，就也就我就感觉就我是被我之前还没发现他在演戏，我是被提醒到了一时，突然间有个念头，就说他在演戏。</w:t>
      </w:r>
    </w:p>
    <w:p w14:paraId="366E6878">
      <w:r>
        <w:t xml:space="preserve">阿标(02:06:52): You. </w:t>
      </w:r>
    </w:p>
    <w:p w14:paraId="557C80F2">
      <w:r>
        <w:t>白凰(02:07:05): 不是巴黎，我就问了一下。</w:t>
      </w:r>
    </w:p>
    <w:p w14:paraId="0743A61F">
      <w:r>
        <w:t>阿标(02:07:09): 哼在演戏，到时候我在随便调，或者有可能他是巴黎，但是他的野心或者他是不是巴黎又是一个假的你。</w:t>
      </w:r>
    </w:p>
    <w:p w14:paraId="19D1B022">
      <w:r>
        <w:t>白凰(02:07:19): 对反正各种反正这个就不确定了，可能需要多背掉，然后背掉完之后你还你再做个不行就做个啥，就是大双模验证。</w:t>
      </w:r>
    </w:p>
    <w:p w14:paraId="4D4ED1E8">
      <w:r>
        <w:t>阿标(02:07:33): 只能这样了，或者我再去问问其他的符合体你对巴黎的看法吧，都去问一问吧。</w:t>
      </w:r>
    </w:p>
    <w:p w14:paraId="5933D042">
      <w:r>
        <w:t>白凰(02:07:38): 或者你从那个漏洞的角度入手，就是催眠漏洞的角度入手，看一下他是怎么理解，就把漏洞你你你问的细致一点，看一下是利用什么漏洞，怎么催眠，用这个漏洞的方式入手看一下他，如果说这是假音的话，他通过漏洞的这个探索也能露出马脚的。</w:t>
      </w:r>
    </w:p>
    <w:p w14:paraId="4818A5BA">
      <w:r>
        <w:t>阿标(02:08:05): 有道理，我感觉是有可能很容易被一些通道还是受影响，就是我这一块也是特别注意，就像林河一样，有一段时间我严重怀疑可能通道被影响了它并不一定是林河有问题。</w:t>
      </w:r>
    </w:p>
    <w:p w14:paraId="24F86F33">
      <w:r>
        <w:t>白凰(02:08:14): 对是我们连的时候可能出现问题，而且我催你的时候，他们演戏的时候好瞌睡的就是我就我催的我就听你说，突然间我就困，就是要睡觉。</w:t>
      </w:r>
    </w:p>
    <w:p w14:paraId="5C237745">
      <w:r>
        <w:t>阿标(02:08:24): Sir. 我也类似的，我跟你说，我到后面我都不想跟他说了，就有点结果没有那种。</w:t>
      </w:r>
    </w:p>
    <w:p w14:paraId="10213450">
      <w:r>
        <w:t>白凰(02:08:40): 叶少结了我记得可奇怪了，我从我都从来不瞌睡的，我还记得瞌睡上了。</w:t>
      </w:r>
    </w:p>
    <w:p w14:paraId="2251A50E">
      <w:r>
        <w:t>阿标(02:08:45): 哼哼，我也是到后面我就不想跟他聊了，我感觉我可能当时以为是他自己是他有点困，一直不好，状态不好，我就不想跟他聊了，到了最后半程我也不想跟他聊了真的。</w:t>
      </w:r>
    </w:p>
    <w:p w14:paraId="367E04AD">
      <w:r>
        <w:t>白凰(02:09:02): 我后面问的比较多，我就看一下，我是为了验证，就是因为我一直没，他说是那个80是假的嘛，他在演戏嘛，然后后面聊的时候我就一直问好多问题，我就暗搓的在验证，我就看一下他到底啥情况，但是就是验证出来的结果就是这个零，反正。反正他说话怎么说，他不说实话，就是属于他说话，有一点就是你问一些他会绕，就是你问一些真正的问题吧，他不说他就跟你说一些很浅层的问题。</w:t>
      </w:r>
    </w:p>
    <w:p w14:paraId="151904AF">
      <w:r>
        <w:t>阿标(02:09:46): 不可能创业通道被影响，因为以前我也遇到过一次通道被劫持的就是四年，那里还是34年，就是也是类似的那个就是这个保姆一样的信息被劫持了一个植入物在那。</w:t>
      </w:r>
    </w:p>
    <w:p w14:paraId="7649670A">
      <w:r>
        <w:t>阿标(02:10:02): 妈真是无孔不入。保证发的。</w:t>
      </w:r>
    </w:p>
    <w:p w14:paraId="7A237ADE">
      <w:r>
        <w:t>白凰(02:10:06): 对，要么你就换个互吹模式探索方式，要么抓住一个植物的探索，就按照课题里面讲的那种方式。你问的越多越深，他要是假的他就会露出马脚。</w:t>
      </w:r>
    </w:p>
    <w:p w14:paraId="48CCA7A9">
      <w:r>
        <w:t>阿标(02:10:23): 是的，我说我换个方法吧，然后后来也可以再多换换，再多换几个主推，或者说是从或者说从自己的其他高点的角度再去探索，因为为啥我觉得80这一块有问题，以前我就怀疑过一次，你知道吗？大概就是在那个两天是两个星期，以前有三个星期了吧。</w:t>
      </w:r>
    </w:p>
    <w:p w14:paraId="14FC5CC0">
      <w:r>
        <w:t xml:space="preserve">白凰(02:10:30): 对 Mhm. </w:t>
      </w:r>
    </w:p>
    <w:p w14:paraId="08D88D30">
      <w:r>
        <w:t>阿标(02:10:49): 但是我是觉得80和90里面有一个可能有问题，但是我不知道他是谁，因为为啥我是从结果导向，就是从最近我是总觉得这种轮回记忆，这些记忆恢复这里有卡壳不太通畅。</w:t>
      </w:r>
    </w:p>
    <w:p w14:paraId="7C5A68E4">
      <w:r>
        <w:t>阿标(02:11:04): 倒推就是从符合体的职责负责的范围内，就是对应的八年或者九年或者两个都有，我是这种倒推吧？</w:t>
      </w:r>
    </w:p>
    <w:p w14:paraId="7DFB9EF3">
      <w:r>
        <w:t xml:space="preserve">白凰(02:11:15): I mean. </w:t>
      </w:r>
    </w:p>
    <w:p w14:paraId="0B2349D3">
      <w:r>
        <w:t>阿标(02:11:15): 所以我就当时就对他这两个点，我探索过好几遍的，大概是三个四个34个星期之前，可能那个时候把你原来那个80猴会抓了吧，没发现问题。自己可能又有一些习惯性的去联系，也没发现出来。</w:t>
      </w:r>
    </w:p>
    <w:p w14:paraId="30D2954C">
      <w:r>
        <w:t>白凰(02:11:34): 然后还有一个还有方案，就是因为你也是属于那种会自己去问他的就是你你问，所以其他去的时候你可以自己不问。</w:t>
      </w:r>
    </w:p>
    <w:p w14:paraId="40AF8FDC">
      <w:r>
        <w:t>阿标(02:11:40): M. Huh. 可以。</w:t>
      </w:r>
    </w:p>
    <w:p w14:paraId="7A492385">
      <w:r>
        <w:t>白凰(02:11:51): 你就直接就是你只说信息，然后问问题让子崔去问，减少一些被被利用的情况可能性。</w:t>
      </w:r>
    </w:p>
    <w:p w14:paraId="6D9E2B59">
      <w:r>
        <w:t>阿标(02:11:58): I see. 也可以做一下。</w:t>
      </w:r>
    </w:p>
    <w:p w14:paraId="7777F00C">
      <w:r>
        <w:t>白凰(02:12:08): 试一下就各种方法都试一下。</w:t>
      </w:r>
    </w:p>
    <w:p w14:paraId="1CE1846D">
      <w:r>
        <w:t>阿标(02:12:11): 可以的。</w:t>
      </w:r>
    </w:p>
    <w:p w14:paraId="5D26E28F">
      <w:r>
        <w:t>白凰(02:12:16): 就我以前对中位复合零我也有点顾虑，我发现在中位复合零也需要好好探索，他可能也有漏洞。</w:t>
      </w:r>
    </w:p>
    <w:p w14:paraId="6CB80F7F">
      <w:r>
        <w:t>阿标(02:12:28): 所以说最近我对符合体零不是说这些符合体零吗？我就有时候光听他说什么，我不太信嘛，所以都是逼他们签协议嘛。</w:t>
      </w:r>
    </w:p>
    <w:p w14:paraId="5D8D71D8">
      <w:r>
        <w:t>白凰(02:12:36): He.。</w:t>
      </w:r>
    </w:p>
    <w:p w14:paraId="38648041">
      <w:r>
        <w:t>阿标(02:12:39): 也不要逼他，就一定要让他们签协议，不签协议我就怀疑他有问题，所以这个假名可能就是碰到签协议就跑路了，上一次那我是怀疑！</w:t>
      </w:r>
    </w:p>
    <w:p w14:paraId="6F27FEC5">
      <w:r>
        <w:t>白凰(02:12:51): 笑死了，你看我换了你的巴黎，他如果他躺平了，我就画一个躺平的。</w:t>
      </w:r>
    </w:p>
    <w:p w14:paraId="73274A14">
      <w:r>
        <w:t xml:space="preserve">阿标(02:12:54): </w:t>
      </w:r>
      <w:r>
        <w:rPr>
          <w:highlight w:val="yellow"/>
        </w:rPr>
        <w:t>嘿哈哈。</w:t>
      </w:r>
      <w:r>
        <w:rPr>
          <w:rFonts w:hint="eastAsia"/>
          <w:highlight w:val="yellow"/>
          <w:lang w:val="en-US" w:eastAsia="zh-CN"/>
        </w:rPr>
        <w:t>灵能量空间</w:t>
      </w:r>
    </w:p>
    <w:p w14:paraId="3C7A624F">
      <w:r>
        <w:t>阿标(02:13:06): Yes.。</w:t>
      </w:r>
    </w:p>
    <w:p w14:paraId="62356B82">
      <w:r>
        <w:t>白凰(02:13:12): 就是放了之后我就你你别说刚开始巴黎那个小的时候，他出现那个巨人说的，我当时以为是我当时其实以为那是文字记忆。我还想着探索来，结果你自问自答，然后好像因为我就发现好像不是我会记忆。</w:t>
      </w:r>
    </w:p>
    <w:p w14:paraId="5E1DFF32">
      <w:r>
        <w:t>阿标(02:13:40): 有意思，这样到时候这个八楼再好好探索一下，因为我今天是做了一个梦，就是好像李克也说了，就是我看完巴黎就做了一个梦，就是我自己的一个房间，就是发现漏沙进来了。</w:t>
      </w:r>
    </w:p>
    <w:p w14:paraId="1633CEC5">
      <w:r>
        <w:t>白凰(02:13:42): Hm. Mhm.。</w:t>
      </w:r>
    </w:p>
    <w:p w14:paraId="7DC766FF">
      <w:r>
        <w:t>阿标(02:13:56): 就是很少做这种梦进来的就是自己的房子，说明自己的房子没有完全的严实，就是有一些灰尘，一些东西就吹到房间里面来。就是窗口坏了，当时觉得就很奇怪，这个梦中午做的就是吹完早上的八点就睡个午觉眯一会，然后就有这个就感觉到很奇怪，有一些信息。</w:t>
      </w:r>
    </w:p>
    <w:p w14:paraId="6EE8AF21">
      <w:r>
        <w:t>白凰(02:14:22): 这一块有漏洞，有缝隙，防御上可能这一块反正防御也是漏洞。</w:t>
      </w:r>
    </w:p>
    <w:p w14:paraId="0B32BC0D">
      <w:r>
        <w:t>阿标(02:14:28): 对有对可能是要么是意识有漏洞，要么就是反应系统有问题，有漏洞，反正就有东西跑进来，就这个意思对。听笑死。</w:t>
      </w:r>
    </w:p>
    <w:p w14:paraId="3681868B">
      <w:r>
        <w:t xml:space="preserve">白凰(02:14:48): H. 他躺平就太假了，你知道吗？什么躺平血，感谢你们救了我！现在怎么怎么了？Mhm. </w:t>
      </w:r>
    </w:p>
    <w:p w14:paraId="3CDC4A6E">
      <w:r>
        <w:t>阿标(02:14:56): 嘿，下周再好好搞一下，把你探索一下，好的，改天我们再吹好了，就是吹吹你也行。</w:t>
      </w:r>
    </w:p>
    <w:p w14:paraId="22A87132">
      <w:r>
        <w:t>白凰(02:15:04): 好，其他也没啥了。拜拜对约起来。</w:t>
      </w:r>
    </w:p>
    <w:p w14:paraId="3B9B28A9">
      <w:r>
        <w:t>阿标(02:15:11): Mm. 好的，有时间我确实有一段时间没约了，没约成可以的，另外一个同学我说有点完了，他说正好家里有事他就不催了，算了，正好不然也本来约他八点的，本来我跟他约的是上午我催他催我的，然后他催完我一场，他有点事，他说催不了该晚上我催他。</w:t>
      </w:r>
      <w:r>
        <w:rPr>
          <w:rFonts w:hint="eastAsia"/>
          <w:lang w:val="en-US" w:eastAsia="zh-CN"/>
        </w:rPr>
        <w:t>灵能量空间</w:t>
      </w:r>
    </w:p>
    <w:p w14:paraId="31C3B898">
      <w:r>
        <w:t>阿标(02:15:36): 然后我是想我在想晚上之前我今天这个事情我相信谷歌说的有问题的，你还是尽快再去重新尽快花时间去探索一下就别拖了，所以我就想着今天晚上就再催一个，也是匆匆忙忙的，因为下午跟陈晨出去一下，买个东西。</w:t>
      </w:r>
    </w:p>
    <w:p w14:paraId="5F04B5B2">
      <w:r>
        <w:t>阿标(02:15:56): 然后赶回来也六点多了一点了，然后就赶紧催完这一场。</w:t>
      </w:r>
    </w:p>
    <w:p w14:paraId="2575178C">
      <w:r>
        <w:t xml:space="preserve">白凰(02:16:01): 干脆你接下来几天你继续约人催巴黎吧，你也别当主催了。感觉 Mhm. </w:t>
      </w:r>
    </w:p>
    <w:p w14:paraId="526A51D6">
      <w:r>
        <w:t>阿标(02:16:06): 后面几天看情况就是后面几天因为也比较忙了，就过几天我又回湖南了，不过我可能还要找个机会再好好探索一下是这个巴黎，这里包括自己自吹，还是通过梦境，还是通过什么？</w:t>
      </w:r>
    </w:p>
    <w:p w14:paraId="4CC1B27A">
      <w:r>
        <w:t>白凰(02:16:20): 对。</w:t>
      </w:r>
    </w:p>
    <w:p w14:paraId="048A8846">
      <w:r>
        <w:t>阿标(02:16:20): 给林欢，我要给自己的联合高龄下订单，梦境里面给我一些提示吧，多个角度去探索一下。</w:t>
      </w:r>
    </w:p>
    <w:p w14:paraId="22519599">
      <w:r>
        <w:t>白凰(02:16:27): 对多角度探索，今天就这样差好的</w:t>
      </w:r>
      <w:r>
        <w:rPr>
          <w:highlight w:val="yellow"/>
        </w:rPr>
        <w:t>拜拜！</w:t>
      </w:r>
      <w:r>
        <w:rPr>
          <w:rFonts w:hint="eastAsia"/>
          <w:highlight w:val="yellow"/>
          <w:lang w:val="en-US" w:eastAsia="zh-CN"/>
        </w:rPr>
        <w:t>灵能量空间</w:t>
      </w: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D2229">
    <w:pPr>
      <w:pStyle w:val="24"/>
      <w:jc w:val="center"/>
    </w:pPr>
    <w:r>
      <w:drawing>
        <wp:inline distT="0" distB="0" distL="114300" distR="114300">
          <wp:extent cx="1270000" cy="114935"/>
          <wp:effectExtent l="0" t="0" r="635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270000" cy="11545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4A600D"/>
    <w:rsid w:val="6C3A55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23639</Words>
  <Characters>26873</Characters>
  <Lines>0</Lines>
  <Paragraphs>0</Paragraphs>
  <TotalTime>0</TotalTime>
  <ScaleCrop>false</ScaleCrop>
  <LinksUpToDate>false</LinksUpToDate>
  <CharactersWithSpaces>27219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阿标</cp:lastModifiedBy>
  <dcterms:modified xsi:type="dcterms:W3CDTF">2026-03-11T16:54:30Z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eyJoZGlkIjoiY2QwZWExMzE2ZmQxN2E5ZjdiYTViMmQ5YTkxYjA4MTgiLCJ1c2VySWQiOiI0NTgyMDM2ODgifQ==</vt:lpwstr>
  </property>
  <property fmtid="{D5CDD505-2E9C-101B-9397-08002B2CF9AE}" pid="3" name="KSOProductBuildVer">
    <vt:lpwstr>2052-12.1.0.24657</vt:lpwstr>
  </property>
  <property fmtid="{D5CDD505-2E9C-101B-9397-08002B2CF9AE}" pid="4" name="ICV">
    <vt:lpwstr>D868EF76BCAE4613A08702B809A90E2F_12</vt:lpwstr>
  </property>
</Properties>
</file>